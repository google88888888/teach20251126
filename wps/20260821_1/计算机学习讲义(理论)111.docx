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  <w:r>
        <w:rPr>
          <w:rFonts w:ascii="黑体" w:hAnsi="黑体" w:eastAsia="黑体"/>
          <w:b/>
          <w:sz w:val="36"/>
        </w:rPr>
        <w:t>模块一：计算机基础知识</w:t>
      </w:r>
    </w:p>
    <w:p>
      <w:r>
        <w:rPr>
          <w:rFonts w:ascii="宋体" w:hAnsi="宋体" w:eastAsia="宋体"/>
          <w:b w:val="0"/>
          <w:sz w:val="24"/>
        </w:rPr>
        <w:t>本模块覆盖14个知识点，涵盖计算机概述、数据表示、硬件软件、信息技术等基础内容。</w:t>
      </w:r>
    </w:p>
    <w:p>
      <w:pPr>
        <w:pStyle w:val="4"/>
      </w:pPr>
      <w:r>
        <w:rPr>
          <w:rFonts w:ascii="黑体" w:hAnsi="黑体" w:eastAsia="黑体"/>
          <w:b/>
          <w:sz w:val="28"/>
        </w:rPr>
        <w:t>1.1 计算机特点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计算机是一种能按照预设指令自动、高速、精确地进行大量数据处理的电子设备。主要特点：(1)运算速度快——每秒可执行数亿次运算；(2)计算精度高——可达十几位有效数字；(3)存储容量大——可存储海量数据；(4)逻辑判断能力强——能进行与/或/非逻辑运算；(5)自动化程度高——存储程序后可自动连续执行。核心原理是冯·诺依曼"存储程序"思想。</w:t>
      </w:r>
    </w:p>
    <w:p>
      <w:r>
        <w:rPr>
          <w:rFonts w:ascii="宋体" w:hAnsi="宋体" w:eastAsia="宋体"/>
          <w:b w:val="0"/>
          <w:sz w:val="24"/>
        </w:rPr>
        <w:t>【考点提示】计算机"最主要"的工作特点是存储程序与自动执行，而非仅速度快。</w:t>
      </w:r>
    </w:p>
    <w:p>
      <w:r>
        <w:rPr>
          <w:rFonts w:ascii="宋体" w:hAnsi="宋体" w:eastAsia="宋体"/>
          <w:b/>
          <w:sz w:val="24"/>
        </w:rPr>
        <w:t>例1 【知识点：计算机特点】</w:t>
      </w:r>
    </w:p>
    <w:p>
      <w:r>
        <w:rPr>
          <w:rFonts w:ascii="宋体" w:hAnsi="宋体" w:eastAsia="宋体"/>
          <w:b w:val="0"/>
          <w:sz w:val="24"/>
        </w:rPr>
        <w:t>下列不属于计算机主要特点的是：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运算速度快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自动控制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需要人工干预每一步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存储容量大</w:t>
      </w:r>
    </w:p>
    <w:p>
      <w:r>
        <w:rPr>
          <w:rFonts w:ascii="宋体" w:hAnsi="宋体" w:eastAsia="宋体"/>
          <w:b/>
          <w:sz w:val="24"/>
        </w:rPr>
        <w:t>答案：C</w:t>
      </w:r>
    </w:p>
    <w:p>
      <w:r>
        <w:rPr>
          <w:rFonts w:ascii="宋体" w:hAnsi="宋体" w:eastAsia="宋体"/>
          <w:b w:val="0"/>
          <w:sz w:val="24"/>
        </w:rPr>
        <w:t>解析：计算机存储程序后可自动执行，无需人工干预每一步。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1.2 计算机应用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应用领域：(1)科学计算——气象预报、导弹轨迹、核能模拟等数值计算；(2)数据处理——文字处理、表格制作、数据库管理，占应用80%以上；(3)过程控制——数控机床、工业自动化等实时控制；(4)计算机辅助系统——CAD设计、CAM制造、CAI教育；(5)人工智能——机器学习、图像识别；(6)网络应用——网页浏览、电子商务。</w:t>
      </w:r>
    </w:p>
    <w:p>
      <w:r>
        <w:rPr>
          <w:rFonts w:ascii="宋体" w:hAnsi="宋体" w:eastAsia="宋体"/>
          <w:b w:val="0"/>
          <w:sz w:val="24"/>
        </w:rPr>
        <w:t>【考点提示】科学计算侧重数值运算，数据处理侧重信息管理，过程控制强调实时性。</w:t>
      </w:r>
    </w:p>
    <w:p>
      <w:r>
        <w:rPr>
          <w:rFonts w:ascii="宋体" w:hAnsi="宋体" w:eastAsia="宋体"/>
          <w:b/>
          <w:sz w:val="24"/>
        </w:rPr>
        <w:t>例2 【知识点：计算机应用】</w:t>
      </w:r>
    </w:p>
    <w:p>
      <w:r>
        <w:rPr>
          <w:rFonts w:ascii="宋体" w:hAnsi="宋体" w:eastAsia="宋体"/>
          <w:b w:val="0"/>
          <w:sz w:val="24"/>
        </w:rPr>
        <w:t>下列哪项属于计算机在过程控制领域的应用？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天气预报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数控机床加工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文档排版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视频剪辑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解析：数控机床加工属于过程控制，计算机实时控制加工过程。天气预报属科学计算。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1.3 计算机发展历程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四代划分：第一代(1946-1958)电子管——ENIAC诞生于宾夕法尼亚大学；第二代(1958-1964)晶体管；第三代(1964-1971)中小规模集成电路；第四代(1971至今)大规模/超大规模集成电路——微型化、个人PC。摩尔定律：集成电路晶体管数量每18-24个月翻一番。</w:t>
      </w:r>
    </w:p>
    <w:p>
      <w:r>
        <w:rPr>
          <w:rFonts w:ascii="宋体" w:hAnsi="宋体" w:eastAsia="宋体"/>
          <w:b w:val="0"/>
          <w:sz w:val="24"/>
        </w:rPr>
        <w:t>【考点提示】口诀"一管二晶三集成四大规"。微型计算机属于第四代。ENIAC诞生于1946年。</w:t>
      </w:r>
    </w:p>
    <w:p>
      <w:r>
        <w:rPr>
          <w:rFonts w:ascii="宋体" w:hAnsi="宋体" w:eastAsia="宋体"/>
          <w:b/>
          <w:sz w:val="24"/>
        </w:rPr>
        <w:t>例3 【知识点：计算机发展历程】</w:t>
      </w:r>
    </w:p>
    <w:p>
      <w:r>
        <w:rPr>
          <w:rFonts w:ascii="宋体" w:hAnsi="宋体" w:eastAsia="宋体"/>
          <w:b w:val="0"/>
          <w:sz w:val="24"/>
        </w:rPr>
        <w:t>第三代计算机使用的核心电子器件是：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电子管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晶体管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中小规模集成电路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大规模集成电路</w:t>
      </w:r>
    </w:p>
    <w:p>
      <w:r>
        <w:rPr>
          <w:rFonts w:ascii="宋体" w:hAnsi="宋体" w:eastAsia="宋体"/>
          <w:b/>
          <w:sz w:val="24"/>
        </w:rPr>
        <w:t>答案：C</w:t>
      </w:r>
    </w:p>
    <w:p>
      <w:r>
        <w:rPr>
          <w:rFonts w:ascii="宋体" w:hAnsi="宋体" w:eastAsia="宋体"/>
          <w:b w:val="0"/>
          <w:sz w:val="24"/>
        </w:rPr>
        <w:t>解析：第一代电子管、第二代晶体管、第三代中小规模集成电路、第四代大规模集成电路。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1.4 计算机分类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按规模：超级计算机(天河/神威)、大型机、小型机、微型计算机(PC)、工作站/服务器。按用途：通用计算机、专用计算机(工控机)。超级计算机用于科学计算；工作站/服务器专为工程设计；个人PC属于微型计算机。</w:t>
      </w:r>
    </w:p>
    <w:p>
      <w:r>
        <w:rPr>
          <w:rFonts w:ascii="宋体" w:hAnsi="宋体" w:eastAsia="宋体"/>
          <w:b w:val="0"/>
          <w:sz w:val="24"/>
        </w:rPr>
        <w:t>【考点提示】个人PC属于微型计算机。刀片服务器属于服务器类型。</w:t>
      </w:r>
    </w:p>
    <w:p>
      <w:r>
        <w:rPr>
          <w:rFonts w:ascii="宋体" w:hAnsi="宋体" w:eastAsia="宋体"/>
          <w:b/>
          <w:sz w:val="24"/>
        </w:rPr>
        <w:t>例4 【知识点：计算机分类】</w:t>
      </w:r>
    </w:p>
    <w:p>
      <w:r>
        <w:rPr>
          <w:rFonts w:ascii="宋体" w:hAnsi="宋体" w:eastAsia="宋体"/>
          <w:b w:val="0"/>
          <w:sz w:val="24"/>
        </w:rPr>
        <w:t>按规模分类，个人PC属于：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超级计算机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大型计算机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小型计算机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微型计算机</w:t>
      </w:r>
    </w:p>
    <w:p>
      <w:r>
        <w:rPr>
          <w:rFonts w:ascii="宋体" w:hAnsi="宋体" w:eastAsia="宋体"/>
          <w:b/>
          <w:sz w:val="24"/>
        </w:rPr>
        <w:t>答案：D</w:t>
      </w:r>
    </w:p>
    <w:p>
      <w:r>
        <w:rPr>
          <w:rFonts w:ascii="宋体" w:hAnsi="宋体" w:eastAsia="宋体"/>
          <w:b w:val="0"/>
          <w:sz w:val="24"/>
        </w:rPr>
        <w:t>解析：个人PC体积小、价格低，属于微型计算机。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1.5 计算机系统组成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计算机系统 = 硬件系统 + 软件系统。硬件：主机(CPU+内存)、外设(输入/输出设备、外存)。软件：系统软件(操作系统、驱动、编译器)和应用软件(办公软件、图像处理)。硬件是基础，软件是灵魂，软件系统扩充硬件功能。</w:t>
      </w:r>
    </w:p>
    <w:p>
      <w:r>
        <w:rPr>
          <w:rFonts w:ascii="宋体" w:hAnsi="宋体" w:eastAsia="宋体"/>
          <w:b w:val="0"/>
          <w:sz w:val="24"/>
        </w:rPr>
        <w:t>【考点提示】操作系统属于系统软件。显示器属于输出设备，不是独立的五大部件。</w:t>
      </w:r>
    </w:p>
    <w:p>
      <w:r>
        <w:rPr>
          <w:rFonts w:ascii="宋体" w:hAnsi="宋体" w:eastAsia="宋体"/>
          <w:b/>
          <w:sz w:val="24"/>
        </w:rPr>
        <w:t>例5 【知识点：计算机系统组成】</w:t>
      </w:r>
    </w:p>
    <w:p>
      <w:r>
        <w:rPr>
          <w:rFonts w:ascii="宋体" w:hAnsi="宋体" w:eastAsia="宋体"/>
          <w:b w:val="0"/>
          <w:sz w:val="24"/>
        </w:rPr>
        <w:t>下列说法正确的是：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硬件和软件相互独立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没有软件计算机也能正常工作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软件系统是硬件功能的扩充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操作系统不属于软件系统</w:t>
      </w:r>
    </w:p>
    <w:p>
      <w:r>
        <w:rPr>
          <w:rFonts w:ascii="宋体" w:hAnsi="宋体" w:eastAsia="宋体"/>
          <w:b/>
          <w:sz w:val="24"/>
        </w:rPr>
        <w:t>答案：C</w:t>
      </w:r>
    </w:p>
    <w:p>
      <w:r>
        <w:rPr>
          <w:rFonts w:ascii="宋体" w:hAnsi="宋体" w:eastAsia="宋体"/>
          <w:b w:val="0"/>
          <w:sz w:val="24"/>
        </w:rPr>
        <w:t>解析：软件系统是对硬件功能的扩充和完善。没有软件的裸机无法完成复杂任务。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1.6 冯·诺依曼体系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核心思想"存储程序"：程序和数据以二进制存储在同一存储器中，按地址顺序自动执行。五大部件：运算器(ALU算术逻辑运算)、控制器(CU协调控制)、存储器、输入设备、输出设备。CPU = 运算器 + 控制器。部件间通过总线(数据/地址/控制总线)连接。</w:t>
      </w:r>
    </w:p>
    <w:p>
      <w:r>
        <w:rPr>
          <w:rFonts w:ascii="宋体" w:hAnsi="宋体" w:eastAsia="宋体"/>
          <w:b w:val="0"/>
          <w:sz w:val="24"/>
        </w:rPr>
        <w:t>【考点提示】CPU由运算器和控制器组成。存储程序原理是核心。指令和数据存储在同一存储器。</w:t>
      </w:r>
    </w:p>
    <w:p>
      <w:r>
        <w:rPr>
          <w:rFonts w:ascii="宋体" w:hAnsi="宋体" w:eastAsia="宋体"/>
          <w:b/>
          <w:sz w:val="24"/>
        </w:rPr>
        <w:t>例6 【知识点：冯·诺依曼体系】</w:t>
      </w:r>
    </w:p>
    <w:p>
      <w:r>
        <w:rPr>
          <w:rFonts w:ascii="宋体" w:hAnsi="宋体" w:eastAsia="宋体"/>
          <w:b w:val="0"/>
          <w:sz w:val="24"/>
        </w:rPr>
        <w:t>冯·诺依曼体系结构中，CPU是指：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运算器和存储器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运算器和控制器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控制器和存储器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运算器和输入设备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解析：CPU由运算器(ALU)和控制器(CU)组成，是计算机的核心处理部件。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1.7 系统组成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主机：CPU(运算器+控制器)、内存(RAM可读写断电丢失/ROM只读断电不丢失)。外设：输入设备(键盘/鼠标/扫描仪)、输出设备(显示器/打印机/音箱)、外存(硬盘HDD/SSD/U盘)。触摸屏既是输入又是输出设备。</w:t>
      </w:r>
    </w:p>
    <w:p>
      <w:r>
        <w:rPr>
          <w:rFonts w:ascii="宋体" w:hAnsi="宋体" w:eastAsia="宋体"/>
          <w:b w:val="0"/>
          <w:sz w:val="24"/>
        </w:rPr>
        <w:t>【考点提示】RAM断电丢失，ROM断电不丢失。触摸屏既可输入又可输出。硬盘属于外存。</w:t>
      </w:r>
    </w:p>
    <w:p>
      <w:r>
        <w:rPr>
          <w:rFonts w:ascii="宋体" w:hAnsi="宋体" w:eastAsia="宋体"/>
          <w:b/>
          <w:sz w:val="24"/>
        </w:rPr>
        <w:t>例7 【知识点：系统组成】</w:t>
      </w:r>
    </w:p>
    <w:p>
      <w:r>
        <w:rPr>
          <w:rFonts w:ascii="宋体" w:hAnsi="宋体" w:eastAsia="宋体"/>
          <w:b w:val="0"/>
          <w:sz w:val="24"/>
        </w:rPr>
        <w:t>下列设备中既可作为输入又可作为输出设备的是：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键盘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显示器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触摸屏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打印机</w:t>
      </w:r>
    </w:p>
    <w:p>
      <w:r>
        <w:rPr>
          <w:rFonts w:ascii="宋体" w:hAnsi="宋体" w:eastAsia="宋体"/>
          <w:b/>
          <w:sz w:val="24"/>
        </w:rPr>
        <w:t>答案：C</w:t>
      </w:r>
    </w:p>
    <w:p>
      <w:r>
        <w:rPr>
          <w:rFonts w:ascii="宋体" w:hAnsi="宋体" w:eastAsia="宋体"/>
          <w:b w:val="0"/>
          <w:sz w:val="24"/>
        </w:rPr>
        <w:t>解析：触摸屏既能接收触摸输入又能显示输出。键盘仅输入，显示器和打印机仅输出。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1.8 数据编码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ASCII码：7位128字符，大写A=65，小写a=97(比大写大32)，数字0=48。GBK：中文双字节编码，收录21003个汉字。Unicode/UTF-8：全球统一编码，UTF-8变长1-4字节。编码关系：ASCII &lt; GBK &lt; Unicode。</w:t>
      </w:r>
    </w:p>
    <w:p>
      <w:r>
        <w:rPr>
          <w:rFonts w:ascii="宋体" w:hAnsi="宋体" w:eastAsia="宋体"/>
          <w:b w:val="0"/>
          <w:sz w:val="24"/>
        </w:rPr>
        <w:t>【考点提示】ASCII大写A=65，小写a=97。汉字GBK占2字节。UTF-8是变长编码。</w:t>
      </w:r>
    </w:p>
    <w:p>
      <w:r>
        <w:rPr>
          <w:rFonts w:ascii="宋体" w:hAnsi="宋体" w:eastAsia="宋体"/>
          <w:b/>
          <w:sz w:val="24"/>
        </w:rPr>
        <w:t>例8 【知识点：数据编码】</w:t>
      </w:r>
    </w:p>
    <w:p>
      <w:r>
        <w:rPr>
          <w:rFonts w:ascii="宋体" w:hAnsi="宋体" w:eastAsia="宋体"/>
          <w:b w:val="0"/>
          <w:sz w:val="24"/>
        </w:rPr>
        <w:t>ASCII码中小写字母a的码值是97，则小写字母c的码值是：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98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99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100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101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解析：ASCII码按字母顺序递增，a=97,b=98,c=99。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1.9 存储单位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从小到大：bit(位) &lt; Byte(字节) &lt; KB &lt; MB &lt; GB &lt; TB &lt; PB。换算：1Byte=8bit，1KB=1024B，1MB=1024KB，1GB=1024MB，1TB=1024GB。进率均为1024(2^10)。注意：存储用1024进率，网络带宽常用1000进率。</w:t>
      </w:r>
    </w:p>
    <w:p>
      <w:r>
        <w:rPr>
          <w:rFonts w:ascii="宋体" w:hAnsi="宋体" w:eastAsia="宋体"/>
          <w:b w:val="0"/>
          <w:sz w:val="24"/>
        </w:rPr>
        <w:t>【考点提示】1KB=1024Byte非1000。1Byte=8bit。汉字GBK编码占2字节。</w:t>
      </w:r>
    </w:p>
    <w:p>
      <w:r>
        <w:rPr>
          <w:rFonts w:ascii="宋体" w:hAnsi="宋体" w:eastAsia="宋体"/>
          <w:b/>
          <w:sz w:val="24"/>
        </w:rPr>
        <w:t>例9 【知识点：存储单位】</w:t>
      </w:r>
    </w:p>
    <w:p>
      <w:r>
        <w:rPr>
          <w:rFonts w:ascii="宋体" w:hAnsi="宋体" w:eastAsia="宋体"/>
          <w:b w:val="0"/>
          <w:sz w:val="24"/>
        </w:rPr>
        <w:t>一个汉字在GBK编码中占用多少字节？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1个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2个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4个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8个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解析：GBK编码中每个汉字占2个字节，英文字符占1个字节。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1.10 数制转换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二进制转十进制——按权展开法：1011B=1*8+0*4+1*2+1*1=11D。十进制转二进制——除2取余逆序法：25D依次除2取余得到11001B。8位二进制最大值11111111B=255D=2^8-1。十六进制：0-9,A-F。</w:t>
      </w:r>
    </w:p>
    <w:p>
      <w:r>
        <w:rPr>
          <w:rFonts w:ascii="宋体" w:hAnsi="宋体" w:eastAsia="宋体"/>
          <w:b w:val="0"/>
          <w:sz w:val="24"/>
        </w:rPr>
        <w:t>【考点提示】二进制1011=十进制11。十进制25=二进制11001。8位最大值255。</w:t>
      </w:r>
    </w:p>
    <w:p>
      <w:r>
        <w:rPr>
          <w:rFonts w:ascii="宋体" w:hAnsi="宋体" w:eastAsia="宋体"/>
          <w:b/>
          <w:sz w:val="24"/>
        </w:rPr>
        <w:t>例10 【知识点：数制转换】</w:t>
      </w:r>
    </w:p>
    <w:p>
      <w:r>
        <w:rPr>
          <w:rFonts w:ascii="宋体" w:hAnsi="宋体" w:eastAsia="宋体"/>
          <w:b w:val="0"/>
          <w:sz w:val="24"/>
        </w:rPr>
        <w:t>十进制数25转换为二进制是：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11001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10011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10101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11010</w:t>
      </w:r>
    </w:p>
    <w:p>
      <w:r>
        <w:rPr>
          <w:rFonts w:ascii="宋体" w:hAnsi="宋体" w:eastAsia="宋体"/>
          <w:b/>
          <w:sz w:val="24"/>
        </w:rPr>
        <w:t>答案：A</w:t>
      </w:r>
    </w:p>
    <w:p>
      <w:r>
        <w:rPr>
          <w:rFonts w:ascii="宋体" w:hAnsi="宋体" w:eastAsia="宋体"/>
          <w:b w:val="0"/>
          <w:sz w:val="24"/>
        </w:rPr>
        <w:t>解析：25除2取余逆序：25-&gt;12余1, 12-&gt;6余0, 6-&gt;3余0, 3-&gt;1余1, 1-&gt;0余1，得11001。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1.11 多媒体基础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多媒体技术综合处理文本、图形、图像、音频、视频、动画等。特征：集成性、交互性、实时性、数字化。图像格式：JPG(有损压缩)、PNG(支持透明)、GIF(动画)、BMP(无损)。音频：MP3(有损)、WAV(无损)、FLAC。视频：MP4、AVI、MKV。硬件：声卡、显卡、摄像头、麦克风。</w:t>
      </w:r>
    </w:p>
    <w:p>
      <w:r>
        <w:rPr>
          <w:rFonts w:ascii="宋体" w:hAnsi="宋体" w:eastAsia="宋体"/>
          <w:b w:val="0"/>
          <w:sz w:val="24"/>
        </w:rPr>
        <w:t>【考点提示】PNG支持透明，GIF支持动画，JPG有损压缩。网卡不属于多媒体硬件。</w:t>
      </w:r>
    </w:p>
    <w:p>
      <w:r>
        <w:rPr>
          <w:rFonts w:ascii="宋体" w:hAnsi="宋体" w:eastAsia="宋体"/>
          <w:b/>
          <w:sz w:val="24"/>
        </w:rPr>
        <w:t>例11 【知识点：多媒体基础】</w:t>
      </w:r>
    </w:p>
    <w:p>
      <w:r>
        <w:rPr>
          <w:rFonts w:ascii="宋体" w:hAnsi="宋体" w:eastAsia="宋体"/>
          <w:b w:val="0"/>
          <w:sz w:val="24"/>
        </w:rPr>
        <w:t>下列格式中支持透明背景的图像格式是：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JPG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BMP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PNG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GIF</w:t>
      </w:r>
    </w:p>
    <w:p>
      <w:r>
        <w:rPr>
          <w:rFonts w:ascii="宋体" w:hAnsi="宋体" w:eastAsia="宋体"/>
          <w:b/>
          <w:sz w:val="24"/>
        </w:rPr>
        <w:t>答案：C</w:t>
      </w:r>
    </w:p>
    <w:p>
      <w:r>
        <w:rPr>
          <w:rFonts w:ascii="宋体" w:hAnsi="宋体" w:eastAsia="宋体"/>
          <w:b w:val="0"/>
          <w:sz w:val="24"/>
        </w:rPr>
        <w:t>解析：PNG支持Alpha通道透明背景。JPG和BMP不支持透明，GIF仅支持全透明。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1.12 技术指标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主要指标：(1)字长——CPU一次处理的二进制位数(32/64位)；(2)主频——CPU时钟频率，单位GHz；(3)运算速度——单位MIPS(每秒百万条指令)；(4)内存容量——单位GB；(5)存取周期——单位ns。补充：核心数、缓存大小。</w:t>
      </w:r>
    </w:p>
    <w:p>
      <w:r>
        <w:rPr>
          <w:rFonts w:ascii="宋体" w:hAnsi="宋体" w:eastAsia="宋体"/>
          <w:b w:val="0"/>
          <w:sz w:val="24"/>
        </w:rPr>
        <w:t>【考点提示】MIPS衡量CPU速度。主频单位GHz。字长指CPU一次处理的位数。</w:t>
      </w:r>
    </w:p>
    <w:p>
      <w:r>
        <w:rPr>
          <w:rFonts w:ascii="宋体" w:hAnsi="宋体" w:eastAsia="宋体"/>
          <w:b/>
          <w:sz w:val="24"/>
        </w:rPr>
        <w:t>例12 【知识点：技术指标】</w:t>
      </w:r>
    </w:p>
    <w:p>
      <w:r>
        <w:rPr>
          <w:rFonts w:ascii="宋体" w:hAnsi="宋体" w:eastAsia="宋体"/>
          <w:b w:val="0"/>
          <w:sz w:val="24"/>
        </w:rPr>
        <w:t>衡量CPU处理速度的常用单位是：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MB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MIPS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dpi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Hz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解析：MIPS(Million Instructions Per Second)表示每秒百万条指令，衡量CPU运算速度。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1.13 新一代信息技术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云计算：IaaS/PaaS/SaaS三种服务模式，公有云/私有云/混合云部署模式。大数据4V：Volume(量大)、Velocity(速度快)、Variety(类型多)、Value(价值密度低)。物联网：物物相连，核心是传感器。AI：机器学习、深度学习。区块链：去中心化、不可篡改。5G：高速率、低延迟。</w:t>
      </w:r>
    </w:p>
    <w:p>
      <w:r>
        <w:rPr>
          <w:rFonts w:ascii="宋体" w:hAnsi="宋体" w:eastAsia="宋体"/>
          <w:b w:val="0"/>
          <w:sz w:val="24"/>
        </w:rPr>
        <w:t>【考点提示】云计算三模式IaaS/PaaS/SaaS。大数据第四V是Value(价值密度低)。</w:t>
      </w:r>
    </w:p>
    <w:p>
      <w:r>
        <w:rPr>
          <w:rFonts w:ascii="宋体" w:hAnsi="宋体" w:eastAsia="宋体"/>
          <w:b/>
          <w:sz w:val="24"/>
        </w:rPr>
        <w:t>例13 【知识点：新一代信息技术】</w:t>
      </w:r>
    </w:p>
    <w:p>
      <w:r>
        <w:rPr>
          <w:rFonts w:ascii="宋体" w:hAnsi="宋体" w:eastAsia="宋体"/>
          <w:b w:val="0"/>
          <w:sz w:val="24"/>
        </w:rPr>
        <w:t>大数据的4V特征不包括：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数据量大(Volume)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处理速度快(Velocity)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数据类型多(Variety)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数据价值高(Value-density)</w:t>
      </w:r>
    </w:p>
    <w:p>
      <w:r>
        <w:rPr>
          <w:rFonts w:ascii="宋体" w:hAnsi="宋体" w:eastAsia="宋体"/>
          <w:b/>
          <w:sz w:val="24"/>
        </w:rPr>
        <w:t>答案：D</w:t>
      </w:r>
    </w:p>
    <w:p>
      <w:r>
        <w:rPr>
          <w:rFonts w:ascii="宋体" w:hAnsi="宋体" w:eastAsia="宋体"/>
          <w:b w:val="0"/>
          <w:sz w:val="24"/>
        </w:rPr>
        <w:t>解析：大数据第四V是Value(价值密度低)，而非价值高。总体价值大但单位价值密度低。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1.14 国产软硬件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国产CPU：华为鲲鹏(ARM)、龙芯(LoongArch自主)、飞腾(ARM)、兆芯(x86)、申威(Alpha)。国产OS：麒麟、统信UOS(均基于Linux)。国产数据库：达梦、人大金仓、神舟通用。国产办公软件：WPS Office。</w:t>
      </w:r>
    </w:p>
    <w:p>
      <w:r>
        <w:rPr>
          <w:rFonts w:ascii="宋体" w:hAnsi="宋体" w:eastAsia="宋体"/>
          <w:b w:val="0"/>
          <w:sz w:val="24"/>
        </w:rPr>
        <w:t>【考点提示】国产CPU五家：鲲鹏/龙芯/飞腾/兆芯/申威。麒麟和UOS基于Linux。MIPS不是国产CPU采用的架构。</w:t>
      </w:r>
    </w:p>
    <w:p>
      <w:r>
        <w:rPr>
          <w:rFonts w:ascii="宋体" w:hAnsi="宋体" w:eastAsia="宋体"/>
          <w:b/>
          <w:sz w:val="24"/>
        </w:rPr>
        <w:t>例14 【知识点：国产软硬件】</w:t>
      </w:r>
    </w:p>
    <w:p>
      <w:r>
        <w:rPr>
          <w:rFonts w:ascii="宋体" w:hAnsi="宋体" w:eastAsia="宋体"/>
          <w:b w:val="0"/>
          <w:sz w:val="24"/>
        </w:rPr>
        <w:t>下列哪款数据库属于国产产品？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Oracle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MySQL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达梦数据库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SQL Server</w:t>
      </w:r>
    </w:p>
    <w:p>
      <w:r>
        <w:rPr>
          <w:rFonts w:ascii="宋体" w:hAnsi="宋体" w:eastAsia="宋体"/>
          <w:b/>
          <w:sz w:val="24"/>
        </w:rPr>
        <w:t>答案：C</w:t>
      </w:r>
    </w:p>
    <w:p>
      <w:r>
        <w:rPr>
          <w:rFonts w:ascii="宋体" w:hAnsi="宋体" w:eastAsia="宋体"/>
          <w:b w:val="0"/>
          <w:sz w:val="24"/>
        </w:rPr>
        <w:t>解析：达梦数据库是国产数据库。Oracle、MySQL、SQL Server均为国外产品。</w:t>
      </w:r>
    </w:p>
    <w:p/>
    <w:p>
      <w:r>
        <w:br w:type="page"/>
      </w:r>
    </w:p>
    <w:p>
      <w:pPr>
        <w:pStyle w:val="3"/>
      </w:pPr>
      <w:r>
        <w:rPr>
          <w:rFonts w:ascii="黑体" w:hAnsi="黑体" w:eastAsia="黑体"/>
          <w:b/>
          <w:sz w:val="36"/>
        </w:rPr>
        <w:t>模块二：操作系统</w:t>
      </w:r>
    </w:p>
    <w:p>
      <w:r>
        <w:rPr>
          <w:rFonts w:ascii="宋体" w:hAnsi="宋体" w:eastAsia="宋体"/>
          <w:b w:val="0"/>
          <w:sz w:val="24"/>
        </w:rPr>
        <w:t>本模块覆盖18个知识点，包括操作系统概念、分类、功能、特征及Windows操作。</w:t>
      </w:r>
    </w:p>
    <w:p>
      <w:pPr>
        <w:pStyle w:val="4"/>
      </w:pPr>
      <w:r>
        <w:rPr>
          <w:rFonts w:ascii="黑体" w:hAnsi="黑体" w:eastAsia="黑体"/>
          <w:b/>
          <w:sz w:val="28"/>
        </w:rPr>
        <w:t>2.1 OS概念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操作系统(OS)是管理计算机硬件与软件资源的系统软件，是用户与计算机硬件之间的接口。它是最基本的系统软件，负责管理和控制所有计算机资源，为用户和应用软件提供运行环境。</w:t>
      </w:r>
    </w:p>
    <w:p>
      <w:r>
        <w:rPr>
          <w:rFonts w:ascii="宋体" w:hAnsi="宋体" w:eastAsia="宋体"/>
          <w:b w:val="0"/>
          <w:sz w:val="24"/>
        </w:rPr>
        <w:t>【考点提示】操作系统是用户与硬件之间的接口，是系统软件。</w:t>
      </w:r>
    </w:p>
    <w:p>
      <w:r>
        <w:rPr>
          <w:rFonts w:ascii="宋体" w:hAnsi="宋体" w:eastAsia="宋体"/>
          <w:b/>
          <w:sz w:val="24"/>
        </w:rPr>
        <w:t>例15 【知识点：OS概念】</w:t>
      </w:r>
    </w:p>
    <w:p>
      <w:r>
        <w:rPr>
          <w:rFonts w:ascii="宋体" w:hAnsi="宋体" w:eastAsia="宋体"/>
          <w:b w:val="0"/>
          <w:sz w:val="24"/>
        </w:rPr>
        <w:t>操作系统是用户与什么之间的接口？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应用软件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计算机硬件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其他用户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网络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解析：操作系统是用户与计算机硬件之间的接口，管理硬件资源。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2.2 OS分类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按用途和特征分类：批处理系统(高吞吐量)、分时系统(多用户交互)、实时系统(及时响应高可靠性)、网络操作系统(网络资源管理)、分布式操作系统(分布协同)、嵌入式操作系统(嵌入式设备)。</w:t>
      </w:r>
    </w:p>
    <w:p>
      <w:r>
        <w:rPr>
          <w:rFonts w:ascii="宋体" w:hAnsi="宋体" w:eastAsia="宋体"/>
          <w:b w:val="0"/>
          <w:sz w:val="24"/>
        </w:rPr>
        <w:t>【考点提示】实时系统强调及时响应和高可靠性。批处理强调高吞吐量。分时系统支持多用户交互。</w:t>
      </w:r>
    </w:p>
    <w:p>
      <w:r>
        <w:rPr>
          <w:rFonts w:ascii="宋体" w:hAnsi="宋体" w:eastAsia="宋体"/>
          <w:b/>
          <w:sz w:val="24"/>
        </w:rPr>
        <w:t>例16 【知识点：OS分类】</w:t>
      </w:r>
    </w:p>
    <w:p>
      <w:r>
        <w:rPr>
          <w:rFonts w:ascii="宋体" w:hAnsi="宋体" w:eastAsia="宋体"/>
          <w:b w:val="0"/>
          <w:sz w:val="24"/>
        </w:rPr>
        <w:t>实时操作系统的主要特征是：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高吞吐量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及时响应和高可靠性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多用户交互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资源共享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解析：实时系统要求在严格时间限制内响应外部事件，强调及时性和可靠性。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2.3 OS功能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五大管理功能：(1)处理器管理——进程创建、调度、同步、通信、撤销；(2)存储器管理——内存分配、回收、虚拟存储；(3)设备管理——设备分配、驱动程序；(4)文件管理——文件存储、目录管理；(5)作业管理——作业调度。</w:t>
      </w:r>
    </w:p>
    <w:p>
      <w:r>
        <w:rPr>
          <w:rFonts w:ascii="宋体" w:hAnsi="宋体" w:eastAsia="宋体"/>
          <w:b w:val="0"/>
          <w:sz w:val="24"/>
        </w:rPr>
        <w:t>【考点提示】处理器管理负责进程的创建/调度/撤销。虚拟存储技术扩展内存。</w:t>
      </w:r>
    </w:p>
    <w:p>
      <w:r>
        <w:rPr>
          <w:rFonts w:ascii="宋体" w:hAnsi="宋体" w:eastAsia="宋体"/>
          <w:b/>
          <w:sz w:val="24"/>
        </w:rPr>
        <w:t>例17 【知识点：OS功能】</w:t>
      </w:r>
    </w:p>
    <w:p>
      <w:r>
        <w:rPr>
          <w:rFonts w:ascii="宋体" w:hAnsi="宋体" w:eastAsia="宋体"/>
          <w:b w:val="0"/>
          <w:sz w:val="24"/>
        </w:rPr>
        <w:t>负责进程创建、调度和撤销的OS功能是：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处理器管理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存储器管理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设备管理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文件管理</w:t>
      </w:r>
    </w:p>
    <w:p>
      <w:r>
        <w:rPr>
          <w:rFonts w:ascii="宋体" w:hAnsi="宋体" w:eastAsia="宋体"/>
          <w:b/>
          <w:sz w:val="24"/>
        </w:rPr>
        <w:t>答案：A</w:t>
      </w:r>
    </w:p>
    <w:p>
      <w:r>
        <w:rPr>
          <w:rFonts w:ascii="宋体" w:hAnsi="宋体" w:eastAsia="宋体"/>
          <w:b w:val="0"/>
          <w:sz w:val="24"/>
        </w:rPr>
        <w:t>解析：处理器管理负责进程的创建、调度、同步、通信和撤销。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2.4 OS特征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四大特征：(1)并发——多程序宏观同时运行(微观交替)；(2)共享——资源可供多个并发程序共同使用；(3)虚拟——物理资源映射为逻辑资源(虚拟内存/虚拟CPU)；(4)异步——程序执行走走停停。</w:t>
      </w:r>
    </w:p>
    <w:p>
      <w:r>
        <w:rPr>
          <w:rFonts w:ascii="宋体" w:hAnsi="宋体" w:eastAsia="宋体"/>
          <w:b w:val="0"/>
          <w:sz w:val="24"/>
        </w:rPr>
        <w:t>【考点提示】并发是宏观同时微观交替，并行是同一时刻同时执行(多CPU)。"编译"不是OS特征。</w:t>
      </w:r>
    </w:p>
    <w:p>
      <w:r>
        <w:rPr>
          <w:rFonts w:ascii="宋体" w:hAnsi="宋体" w:eastAsia="宋体"/>
          <w:b/>
          <w:sz w:val="24"/>
        </w:rPr>
        <w:t>例18 【知识点：OS特征】</w:t>
      </w:r>
    </w:p>
    <w:p>
      <w:r>
        <w:rPr>
          <w:rFonts w:ascii="宋体" w:hAnsi="宋体" w:eastAsia="宋体"/>
          <w:b w:val="0"/>
          <w:sz w:val="24"/>
        </w:rPr>
        <w:t>操作系统并发性与并行性的区别是：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没有区别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并行是同时执行，并发是宏观同时微观交替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并发是同时执行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并行单CPU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解析：并行指多事件同一时刻发生(多CPU)，并发指同一时间间隔内发生(单CPU交替)。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2.5 操作系统概念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操作系统作为"资源管理者"和"用户接口"双重角色：合理分配管理CPU、内存、设备、文件等资源；为用户提供方便的操作界面。英文缩写OS。</w:t>
      </w:r>
    </w:p>
    <w:p>
      <w:r>
        <w:rPr>
          <w:rFonts w:ascii="宋体" w:hAnsi="宋体" w:eastAsia="宋体"/>
          <w:b w:val="0"/>
          <w:sz w:val="24"/>
        </w:rPr>
        <w:t>【考点提示】操作系统是系统软件，不是应用软件。其职责是合理分配管理计算机资源。</w:t>
      </w:r>
    </w:p>
    <w:p>
      <w:r>
        <w:rPr>
          <w:rFonts w:ascii="宋体" w:hAnsi="宋体" w:eastAsia="宋体"/>
          <w:b/>
          <w:sz w:val="24"/>
        </w:rPr>
        <w:t>例19 【知识点：操作系统概念】</w:t>
      </w:r>
    </w:p>
    <w:p>
      <w:r>
        <w:rPr>
          <w:rFonts w:ascii="宋体" w:hAnsi="宋体" w:eastAsia="宋体"/>
          <w:b w:val="0"/>
          <w:sz w:val="24"/>
        </w:rPr>
        <w:t>操作系统作为资源管理者的主要职责是：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编写应用程序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合理分配和管理计算机资源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设计硬件电路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连接互联网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解析：操作系统负责合理分配和管理CPU、内存、设备、文件等计算机资源。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2.6 操作系统分类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按用户数：单用户(MS-DOS/Windows)、多用户(Linux/Unix)。按任务数：单任务(DOS)、多任务(Windows/Linux)。开源操作系统：Linux。闭源：Windows、macOS。</w:t>
      </w:r>
    </w:p>
    <w:p>
      <w:r>
        <w:rPr>
          <w:rFonts w:ascii="宋体" w:hAnsi="宋体" w:eastAsia="宋体"/>
          <w:b w:val="0"/>
          <w:sz w:val="24"/>
        </w:rPr>
        <w:t>【考点提示】Linux是多用户多任务操作系统。Windows是单用户多任务。Linux是开源的。</w:t>
      </w:r>
    </w:p>
    <w:p>
      <w:r>
        <w:rPr>
          <w:rFonts w:ascii="宋体" w:hAnsi="宋体" w:eastAsia="宋体"/>
          <w:b/>
          <w:sz w:val="24"/>
        </w:rPr>
        <w:t>例20 【知识点：操作系统分类】</w:t>
      </w:r>
    </w:p>
    <w:p>
      <w:r>
        <w:rPr>
          <w:rFonts w:ascii="宋体" w:hAnsi="宋体" w:eastAsia="宋体"/>
          <w:b w:val="0"/>
          <w:sz w:val="24"/>
        </w:rPr>
        <w:t>下列属于多用户操作系统的是：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MS-DOS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Windows 10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Linux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Android</w:t>
      </w:r>
    </w:p>
    <w:p>
      <w:r>
        <w:rPr>
          <w:rFonts w:ascii="宋体" w:hAnsi="宋体" w:eastAsia="宋体"/>
          <w:b/>
          <w:sz w:val="24"/>
        </w:rPr>
        <w:t>答案：C</w:t>
      </w:r>
    </w:p>
    <w:p>
      <w:r>
        <w:rPr>
          <w:rFonts w:ascii="宋体" w:hAnsi="宋体" w:eastAsia="宋体"/>
          <w:b w:val="0"/>
          <w:sz w:val="24"/>
        </w:rPr>
        <w:t>解析：Linux是多用户多任务操作系统。MS-DOS单用户单任务，Windows单用户多任务。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2.7 操作系统功能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主要功能包括资源管理(内存分配、进程调度)、文件管理(存储/检索)、设备管理(驱动/分配)、安全保护(权限/加密)、用户接口(命令行/图形界面)。编译源代码是编译器功能，不属于OS。</w:t>
      </w:r>
    </w:p>
    <w:p>
      <w:r>
        <w:rPr>
          <w:rFonts w:ascii="宋体" w:hAnsi="宋体" w:eastAsia="宋体"/>
          <w:b w:val="0"/>
          <w:sz w:val="24"/>
        </w:rPr>
        <w:t>【考点提示】编译源代码不属于操作系统功能，是语言处理程序的功能。</w:t>
      </w:r>
    </w:p>
    <w:p>
      <w:r>
        <w:rPr>
          <w:rFonts w:ascii="宋体" w:hAnsi="宋体" w:eastAsia="宋体"/>
          <w:b/>
          <w:sz w:val="24"/>
        </w:rPr>
        <w:t>例21 【知识点：操作系统功能】</w:t>
      </w:r>
    </w:p>
    <w:p>
      <w:r>
        <w:rPr>
          <w:rFonts w:ascii="宋体" w:hAnsi="宋体" w:eastAsia="宋体"/>
          <w:b w:val="0"/>
          <w:sz w:val="24"/>
        </w:rPr>
        <w:t>操作系统的主要功能不包括：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内存分配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进程调度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编译源代码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文件存储</w:t>
      </w:r>
    </w:p>
    <w:p>
      <w:r>
        <w:rPr>
          <w:rFonts w:ascii="宋体" w:hAnsi="宋体" w:eastAsia="宋体"/>
          <w:b/>
          <w:sz w:val="24"/>
        </w:rPr>
        <w:t>答案：C</w:t>
      </w:r>
    </w:p>
    <w:p>
      <w:r>
        <w:rPr>
          <w:rFonts w:ascii="宋体" w:hAnsi="宋体" w:eastAsia="宋体"/>
          <w:b w:val="0"/>
          <w:sz w:val="24"/>
        </w:rPr>
        <w:t>解析：编译源代码是编译器(语言处理程序)的功能，不属于操作系统功能。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2.8 操作系统特征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四大特征：并发(多程序同时运行)、共享(资源共同使用)、虚拟(物理转逻辑)、异步(执行走走停停)。多个程序同时运行体现并发性。"封闭性"不是OS特征。</w:t>
      </w:r>
    </w:p>
    <w:p>
      <w:r>
        <w:rPr>
          <w:rFonts w:ascii="宋体" w:hAnsi="宋体" w:eastAsia="宋体"/>
          <w:b w:val="0"/>
          <w:sz w:val="24"/>
        </w:rPr>
        <w:t>【考点提示】多程序同时运行体现"并发"特征。"封闭性"不属于OS特征。</w:t>
      </w:r>
    </w:p>
    <w:p>
      <w:r>
        <w:rPr>
          <w:rFonts w:ascii="宋体" w:hAnsi="宋体" w:eastAsia="宋体"/>
          <w:b/>
          <w:sz w:val="24"/>
        </w:rPr>
        <w:t>例22 【知识点：操作系统特征】</w:t>
      </w:r>
    </w:p>
    <w:p>
      <w:r>
        <w:rPr>
          <w:rFonts w:ascii="宋体" w:hAnsi="宋体" w:eastAsia="宋体"/>
          <w:b w:val="0"/>
          <w:sz w:val="24"/>
        </w:rPr>
        <w:t>操作系统的主要特征不包括：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并发性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共享性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封闭性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虚拟性</w:t>
      </w:r>
    </w:p>
    <w:p>
      <w:r>
        <w:rPr>
          <w:rFonts w:ascii="宋体" w:hAnsi="宋体" w:eastAsia="宋体"/>
          <w:b/>
          <w:sz w:val="24"/>
        </w:rPr>
        <w:t>答案：C</w:t>
      </w:r>
    </w:p>
    <w:p>
      <w:r>
        <w:rPr>
          <w:rFonts w:ascii="宋体" w:hAnsi="宋体" w:eastAsia="宋体"/>
          <w:b w:val="0"/>
          <w:sz w:val="24"/>
        </w:rPr>
        <w:t>解析：OS四大特征：并发、共享、虚拟、异步。"封闭性"不是其特征。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2.9 Win桌面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Windows桌面元素：任务栏(切换窗口)、开始菜单(启动程序)、桌面图标(快捷方式)、系统托盘(通知区域)。虚拟桌面(Win+Tab)可创建多个独立桌面隔离不同任务。磁贴(Tile)显示应用动态信息。</w:t>
      </w:r>
    </w:p>
    <w:p>
      <w:r>
        <w:rPr>
          <w:rFonts w:ascii="宋体" w:hAnsi="宋体" w:eastAsia="宋体"/>
          <w:b w:val="0"/>
          <w:sz w:val="24"/>
        </w:rPr>
        <w:t>【考点提示】Win+Tab打开任务视图，可管理虚拟桌面。虚拟桌面用于隔离不同工作环境。</w:t>
      </w:r>
    </w:p>
    <w:p>
      <w:r>
        <w:rPr>
          <w:rFonts w:ascii="宋体" w:hAnsi="宋体" w:eastAsia="宋体"/>
          <w:b/>
          <w:sz w:val="24"/>
        </w:rPr>
        <w:t>例23 【知识点：Win桌面】</w:t>
      </w:r>
    </w:p>
    <w:p>
      <w:r>
        <w:rPr>
          <w:rFonts w:ascii="宋体" w:hAnsi="宋体" w:eastAsia="宋体"/>
          <w:b w:val="0"/>
          <w:sz w:val="24"/>
        </w:rPr>
        <w:t>Windows 10中虚拟桌面的作用是：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增加硬盘空间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隔离不同工作环境的窗口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提高CPU速度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备份文件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解析：虚拟桌面允许创建多个独立桌面环境，隔离不同工作任务的窗口。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2.10 Win桌面操作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启动应用最常用方式：开始菜单或任务栏。Win+E打开资源管理器，Win+D显示桌面。最小化窗口后任务栏按钮仍显示。任务栏作用不包括杀毒。</w:t>
      </w:r>
    </w:p>
    <w:p>
      <w:r>
        <w:rPr>
          <w:rFonts w:ascii="宋体" w:hAnsi="宋体" w:eastAsia="宋体"/>
          <w:b w:val="0"/>
          <w:sz w:val="24"/>
        </w:rPr>
        <w:t>【考点提示】启动应用最常用方式是通过开始菜单或任务栏。</w:t>
      </w:r>
    </w:p>
    <w:p>
      <w:r>
        <w:rPr>
          <w:rFonts w:ascii="宋体" w:hAnsi="宋体" w:eastAsia="宋体"/>
          <w:b/>
          <w:sz w:val="24"/>
        </w:rPr>
        <w:t>例24 【知识点：Win桌面操作】</w:t>
      </w:r>
    </w:p>
    <w:p>
      <w:r>
        <w:rPr>
          <w:rFonts w:ascii="宋体" w:hAnsi="宋体" w:eastAsia="宋体"/>
          <w:b w:val="0"/>
          <w:sz w:val="24"/>
        </w:rPr>
        <w:t>启动应用程序最常用的方式是：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命令行输入程序名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通过开始菜单或任务栏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通过注册表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通过设备管理器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解析：开始菜单和任务栏是启动应用最常用最便捷的方式。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2.11 Win窗口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窗口操作：最小化/最大化/关闭/还原。Snap贴靠功能将窗口拖到屏幕边缘自动分屏。Alt+Tab切换窗口。Win+方向键也可实现窗口贴靠。</w:t>
      </w:r>
    </w:p>
    <w:p>
      <w:r>
        <w:rPr>
          <w:rFonts w:ascii="宋体" w:hAnsi="宋体" w:eastAsia="宋体"/>
          <w:b w:val="0"/>
          <w:sz w:val="24"/>
        </w:rPr>
        <w:t>【考点提示】Snap功能将窗口自动吸附到屏幕边缘实现分屏。</w:t>
      </w:r>
    </w:p>
    <w:p>
      <w:r>
        <w:rPr>
          <w:rFonts w:ascii="宋体" w:hAnsi="宋体" w:eastAsia="宋体"/>
          <w:b/>
          <w:sz w:val="24"/>
        </w:rPr>
        <w:t>例25 【知识点：Win窗口】</w:t>
      </w:r>
    </w:p>
    <w:p>
      <w:r>
        <w:rPr>
          <w:rFonts w:ascii="宋体" w:hAnsi="宋体" w:eastAsia="宋体"/>
          <w:b w:val="0"/>
          <w:sz w:val="24"/>
        </w:rPr>
        <w:t>Windows 10中窗口贴靠(Snap)功能的作用是：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固定窗口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将窗口自动吸附到屏幕边缘实现分屏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锁定大小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隐藏窗口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解析：窗口贴靠功能通过拖动窗口到屏幕边缘自动调整大小位置，方便分屏操作。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2.12 剪贴板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剪贴板是内存中的临时存储区。Ctrl+C复制，Ctrl+X剪切，Ctrl+V粘贴。Win+V查看剪贴板历史记录(最多25项)。可存储文本、图片等多种内容。清空剪贴板可释放内存。</w:t>
      </w:r>
    </w:p>
    <w:p>
      <w:r>
        <w:rPr>
          <w:rFonts w:ascii="宋体" w:hAnsi="宋体" w:eastAsia="宋体"/>
          <w:b w:val="0"/>
          <w:sz w:val="24"/>
        </w:rPr>
        <w:t>【考点提示】Win+V查看历史记录，最多25项。剪贴板可存储文本、图片等内容。</w:t>
      </w:r>
    </w:p>
    <w:p>
      <w:r>
        <w:rPr>
          <w:rFonts w:ascii="宋体" w:hAnsi="宋体" w:eastAsia="宋体"/>
          <w:b/>
          <w:sz w:val="24"/>
        </w:rPr>
        <w:t>例26 【知识点：剪贴板】</w:t>
      </w:r>
    </w:p>
    <w:p>
      <w:r>
        <w:rPr>
          <w:rFonts w:ascii="宋体" w:hAnsi="宋体" w:eastAsia="宋体"/>
          <w:b w:val="0"/>
          <w:sz w:val="24"/>
        </w:rPr>
        <w:t>Windows 10中查看剪贴板历史记录的快捷键是：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Ctrl+V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Win+V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Alt+V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Ctrl+Shift+V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解析：Win+V打开剪贴板历史记录面板，可查看之前复制的多个内容(最多25项)。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2.13 国产OS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国产操作系统是信创产业核心基础软件，实现关键领域自主可控。代表产品：麒麟OS、统信UOS，均基于Linux内核开发。应用于政府、军工、金融等关键领域。</w:t>
      </w:r>
    </w:p>
    <w:p>
      <w:r>
        <w:rPr>
          <w:rFonts w:ascii="宋体" w:hAnsi="宋体" w:eastAsia="宋体"/>
          <w:b w:val="0"/>
          <w:sz w:val="24"/>
        </w:rPr>
        <w:t>【考点提示】国产OS是信创产业核心基础软件，地位重要。</w:t>
      </w:r>
    </w:p>
    <w:p>
      <w:r>
        <w:rPr>
          <w:rFonts w:ascii="宋体" w:hAnsi="宋体" w:eastAsia="宋体"/>
          <w:b/>
          <w:sz w:val="24"/>
        </w:rPr>
        <w:t>例27 【知识点：国产OS】</w:t>
      </w:r>
    </w:p>
    <w:p>
      <w:r>
        <w:rPr>
          <w:rFonts w:ascii="宋体" w:hAnsi="宋体" w:eastAsia="宋体"/>
          <w:b w:val="0"/>
          <w:sz w:val="24"/>
        </w:rPr>
        <w:t>关于国产操作系统在信创中地位的说法，正确的是：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可有可无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是信创产业的核心基础软件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只能用于个人电脑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无法替代Windows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解析：国产操作系统是信创产业核心基础软件，实现关键领域自主可控。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2.14 国产OS认知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银河麒麟操作系统：基于Linux内核开发，提供桌面版和服务器版，支持图形界面。统信UOS：同样基于Linux，支持x86/ARM等多种架构。两者均可通过兼容层运行部分Windows软件。</w:t>
      </w:r>
    </w:p>
    <w:p>
      <w:r>
        <w:rPr>
          <w:rFonts w:ascii="宋体" w:hAnsi="宋体" w:eastAsia="宋体"/>
          <w:b w:val="0"/>
          <w:sz w:val="24"/>
        </w:rPr>
        <w:t>【考点提示】银河麒麟基于Linux内核，支持桌面和服务器版本，有图形界面。</w:t>
      </w:r>
    </w:p>
    <w:p>
      <w:r>
        <w:rPr>
          <w:rFonts w:ascii="宋体" w:hAnsi="宋体" w:eastAsia="宋体"/>
          <w:b/>
          <w:sz w:val="24"/>
        </w:rPr>
        <w:t>例28 【知识点：国产OS认知】</w:t>
      </w:r>
    </w:p>
    <w:p>
      <w:r>
        <w:rPr>
          <w:rFonts w:ascii="宋体" w:hAnsi="宋体" w:eastAsia="宋体"/>
          <w:b w:val="0"/>
          <w:sz w:val="24"/>
        </w:rPr>
        <w:t>关于银河麒麟操作系统的说法正确的是：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基于Windows开发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基于Linux内核开发，支持桌面和服务器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不支持图形界面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只能用于服务器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解析：银河麒麟基于Linux内核开发，提供桌面版和服务器版，支持图形界面。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2.15 文件管理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Windows采用树状目录结构。文件名禁用字符：&lt; &gt; : " / \ | ? *。文件名最大长度255字符。通配符：*匹配任意字符，?匹配单个字符。文件操作：新建/复制/移动/删除/重命名/搜索。回收站可恢复删除的文件。</w:t>
      </w:r>
    </w:p>
    <w:p>
      <w:r>
        <w:rPr>
          <w:rFonts w:ascii="宋体" w:hAnsi="宋体" w:eastAsia="宋体"/>
          <w:b w:val="0"/>
          <w:sz w:val="24"/>
        </w:rPr>
        <w:t>【考点提示】文件名禁用冒号等特殊字符。*匹配任意字符，?匹配单个字符。</w:t>
      </w:r>
    </w:p>
    <w:p>
      <w:r>
        <w:rPr>
          <w:rFonts w:ascii="宋体" w:hAnsi="宋体" w:eastAsia="宋体"/>
          <w:b/>
          <w:sz w:val="24"/>
        </w:rPr>
        <w:t>例29 【知识点：文件管理】</w:t>
      </w:r>
    </w:p>
    <w:p>
      <w:r>
        <w:rPr>
          <w:rFonts w:ascii="宋体" w:hAnsi="宋体" w:eastAsia="宋体"/>
          <w:b w:val="0"/>
          <w:sz w:val="24"/>
        </w:rPr>
        <w:t>在Windows中，下列字符可以用作文件名的是：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冒号(:)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星号(*)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下划线(_)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问号(?)</w:t>
      </w:r>
    </w:p>
    <w:p>
      <w:r>
        <w:rPr>
          <w:rFonts w:ascii="宋体" w:hAnsi="宋体" w:eastAsia="宋体"/>
          <w:b/>
          <w:sz w:val="24"/>
        </w:rPr>
        <w:t>答案：C</w:t>
      </w:r>
    </w:p>
    <w:p>
      <w:r>
        <w:rPr>
          <w:rFonts w:ascii="宋体" w:hAnsi="宋体" w:eastAsia="宋体"/>
          <w:b w:val="0"/>
          <w:sz w:val="24"/>
        </w:rPr>
        <w:t>解析：Windows文件名禁用&lt; &gt; : " / \ | ? *，下划线可正常使用。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2.16 系统维护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维护工具：(1)磁盘清理——删除临时文件释放空间；(2)磁盘碎片整理——优化机械硬盘文件存储(SSD不需要)；(3)系统还原——恢复系统到之前状态；(4)任务管理器——监控进程/性能(Ctrl+Shift+Esc)。</w:t>
      </w:r>
    </w:p>
    <w:p>
      <w:r>
        <w:rPr>
          <w:rFonts w:ascii="宋体" w:hAnsi="宋体" w:eastAsia="宋体"/>
          <w:b w:val="0"/>
          <w:sz w:val="24"/>
        </w:rPr>
        <w:t>【考点提示】磁盘清理删临时文件。SSD不需要碎片整理。任务管理器不能修改硬盘分区。</w:t>
      </w:r>
    </w:p>
    <w:p>
      <w:r>
        <w:rPr>
          <w:rFonts w:ascii="宋体" w:hAnsi="宋体" w:eastAsia="宋体"/>
          <w:b/>
          <w:sz w:val="24"/>
        </w:rPr>
        <w:t>例30 【知识点：系统维护】</w:t>
      </w:r>
    </w:p>
    <w:p>
      <w:r>
        <w:rPr>
          <w:rFonts w:ascii="宋体" w:hAnsi="宋体" w:eastAsia="宋体"/>
          <w:b w:val="0"/>
          <w:sz w:val="24"/>
        </w:rPr>
        <w:t>磁盘清理工具的主要作用是：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整理磁盘碎片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删除临时文件释放磁盘空间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格式化磁盘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分区硬盘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解析：磁盘清理删除临时文件、回收站内容等无用文件，释放磁盘空间。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2.17 系统设置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控制面板/设置应用：调整显示(分辨率/缩放)、网络(IP/DNS)、账户(用户/密码)、程序(安装/卸载)、设备(驱动/打印机)。系统属性"高级"选项卡可设置性能选项和虚拟内存。</w:t>
      </w:r>
    </w:p>
    <w:p>
      <w:r>
        <w:rPr>
          <w:rFonts w:ascii="宋体" w:hAnsi="宋体" w:eastAsia="宋体"/>
          <w:b w:val="0"/>
          <w:sz w:val="24"/>
        </w:rPr>
        <w:t>【考点提示】系统属性"高级"选项卡可设置性能选项和启动故障恢复。分辨率在"显示"中设置。</w:t>
      </w:r>
    </w:p>
    <w:p>
      <w:r>
        <w:rPr>
          <w:rFonts w:ascii="宋体" w:hAnsi="宋体" w:eastAsia="宋体"/>
          <w:b/>
          <w:sz w:val="24"/>
        </w:rPr>
        <w:t>例31 【知识点：系统设置】</w:t>
      </w:r>
    </w:p>
    <w:p>
      <w:r>
        <w:rPr>
          <w:rFonts w:ascii="宋体" w:hAnsi="宋体" w:eastAsia="宋体"/>
          <w:b w:val="0"/>
          <w:sz w:val="24"/>
        </w:rPr>
        <w:t>在Windows 10中控制面板的作用是：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浏览网页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管理系统设置和配置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编辑文档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播放视频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解析：控制面板是系统设置管理工具，可调整显示、网络、程序、设备等配置。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2.18 附件工具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附件工具：计算器(标准/科学/程序员模式)、记事本(纯文本.txt)、画图(编辑图片)、截图工具(Win+Shift+S)、命令提示符(cmd)、步骤记录器。记事本默认保存.txt格式。</w:t>
      </w:r>
    </w:p>
    <w:p>
      <w:r>
        <w:rPr>
          <w:rFonts w:ascii="宋体" w:hAnsi="宋体" w:eastAsia="宋体"/>
          <w:b w:val="0"/>
          <w:sz w:val="24"/>
        </w:rPr>
        <w:t>【考点提示】截图工具快捷键Win+Shift+S。记事本保存.txt。画图可编辑多种图片格式。</w:t>
      </w:r>
    </w:p>
    <w:p>
      <w:r>
        <w:rPr>
          <w:rFonts w:ascii="宋体" w:hAnsi="宋体" w:eastAsia="宋体"/>
          <w:b/>
          <w:sz w:val="24"/>
        </w:rPr>
        <w:t>例32 【知识点：附件工具】</w:t>
      </w:r>
    </w:p>
    <w:p>
      <w:r>
        <w:rPr>
          <w:rFonts w:ascii="宋体" w:hAnsi="宋体" w:eastAsia="宋体"/>
          <w:b w:val="0"/>
          <w:sz w:val="24"/>
        </w:rPr>
        <w:t>Windows 10中截图工具的快捷键是：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Print Screen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Win+Shift+S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Alt+Print Screen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Ctrl+P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解析：Win+Shift+S启动截图工具，支持矩形/任意形状/窗口截图。Print Screen是全屏截图。</w:t>
      </w:r>
    </w:p>
    <w:p/>
    <w:p>
      <w:r>
        <w:br w:type="page"/>
      </w:r>
    </w:p>
    <w:p>
      <w:pPr>
        <w:pStyle w:val="3"/>
      </w:pPr>
      <w:r>
        <w:rPr>
          <w:rFonts w:ascii="黑体" w:hAnsi="黑体" w:eastAsia="黑体"/>
          <w:b/>
          <w:sz w:val="36"/>
        </w:rPr>
        <w:t>模块三：网络与信息安全</w:t>
      </w:r>
    </w:p>
    <w:p>
      <w:r>
        <w:rPr>
          <w:rFonts w:ascii="宋体" w:hAnsi="宋体" w:eastAsia="宋体"/>
          <w:b w:val="0"/>
          <w:sz w:val="24"/>
        </w:rPr>
        <w:t>本模块覆盖29个知识点，包括网络基础、Internet应用、信息安全等。</w:t>
      </w:r>
    </w:p>
    <w:p>
      <w:pPr>
        <w:pStyle w:val="4"/>
      </w:pPr>
      <w:r>
        <w:rPr>
          <w:rFonts w:ascii="黑体" w:hAnsi="黑体" w:eastAsia="黑体"/>
          <w:b/>
          <w:sz w:val="28"/>
        </w:rPr>
        <w:t>3.1 网络概念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计算机网络是将多台计算机通过通信设备和传输介质连接，实现资源共享和信息传递的系统。最基本功能是数据通信和资源共享(文件/打印机/软件)。OSI参考模型共7层：物理层、数据链路层、网络层、传输层、会话层、表示层、应用层。</w:t>
      </w:r>
    </w:p>
    <w:p>
      <w:r>
        <w:rPr>
          <w:rFonts w:ascii="宋体" w:hAnsi="宋体" w:eastAsia="宋体"/>
          <w:b w:val="0"/>
          <w:sz w:val="24"/>
        </w:rPr>
        <w:t>【考点提示】网络最基本功能是数据通信和资源共享。OSI模型共7层。</w:t>
      </w:r>
    </w:p>
    <w:p>
      <w:r>
        <w:rPr>
          <w:rFonts w:ascii="宋体" w:hAnsi="宋体" w:eastAsia="宋体"/>
          <w:b/>
          <w:sz w:val="24"/>
        </w:rPr>
        <w:t>例33 【知识点：网络概念】</w:t>
      </w:r>
    </w:p>
    <w:p>
      <w:r>
        <w:rPr>
          <w:rFonts w:ascii="宋体" w:hAnsi="宋体" w:eastAsia="宋体"/>
          <w:b w:val="0"/>
          <w:sz w:val="24"/>
        </w:rPr>
        <w:t>计算机网络最基本的功能是：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提高计算速度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数据通信和资源共享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节省硬件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玩游戏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解析：网络最基本功能是实现数据通信和资源共享。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3.2 网络分类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按覆盖范围：局域网LAN(校园网/办公室，几百米到几公里)、城域网MAN(城市范围)、广域网WAN(Internet，跨城市/国家)。个人区域网PAN(蓝牙，几米内)。LAN英文缩写：Local Area Network。</w:t>
      </w:r>
    </w:p>
    <w:p>
      <w:r>
        <w:rPr>
          <w:rFonts w:ascii="宋体" w:hAnsi="宋体" w:eastAsia="宋体"/>
          <w:b w:val="0"/>
          <w:sz w:val="24"/>
        </w:rPr>
        <w:t>【考点提示】校园网属于局域网。Internet属于广域网。LAN=局域网。</w:t>
      </w:r>
    </w:p>
    <w:p>
      <w:r>
        <w:rPr>
          <w:rFonts w:ascii="宋体" w:hAnsi="宋体" w:eastAsia="宋体"/>
          <w:b/>
          <w:sz w:val="24"/>
        </w:rPr>
        <w:t>例34 【知识点：网络分类】</w:t>
      </w:r>
    </w:p>
    <w:p>
      <w:r>
        <w:rPr>
          <w:rFonts w:ascii="宋体" w:hAnsi="宋体" w:eastAsia="宋体"/>
          <w:b w:val="0"/>
          <w:sz w:val="24"/>
        </w:rPr>
        <w:t>按覆盖范围分类，Internet属于：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局域网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城域网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广域网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个人区域网</w:t>
      </w:r>
    </w:p>
    <w:p>
      <w:r>
        <w:rPr>
          <w:rFonts w:ascii="宋体" w:hAnsi="宋体" w:eastAsia="宋体"/>
          <w:b/>
          <w:sz w:val="24"/>
        </w:rPr>
        <w:t>答案：C</w:t>
      </w:r>
    </w:p>
    <w:p>
      <w:r>
        <w:rPr>
          <w:rFonts w:ascii="宋体" w:hAnsi="宋体" w:eastAsia="宋体"/>
          <w:b w:val="0"/>
          <w:sz w:val="24"/>
        </w:rPr>
        <w:t>解析：Internet覆盖全球，属于广域网(WAN)。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3.3 拓扑结构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网络拓扑结构是指网络中各节点相互连接的几何形式。主要类型：(1)星型——所有节点连到中心节点(交换机)，易于管理但中心节点故障影响全网；(2)总线型——所有节点共享一条总线；(3)环型——节点连成闭环；(4)网状型——多路径连接，可靠性高。</w:t>
      </w:r>
    </w:p>
    <w:p>
      <w:r>
        <w:rPr>
          <w:rFonts w:ascii="宋体" w:hAnsi="宋体" w:eastAsia="宋体"/>
          <w:b w:val="0"/>
          <w:sz w:val="24"/>
        </w:rPr>
        <w:t>【考点提示】星型拓扑所有节点连到一个中心节点。总线型共享一条总线。</w:t>
      </w:r>
    </w:p>
    <w:p>
      <w:r>
        <w:rPr>
          <w:rFonts w:ascii="宋体" w:hAnsi="宋体" w:eastAsia="宋体"/>
          <w:b/>
          <w:sz w:val="24"/>
        </w:rPr>
        <w:t>例35 【知识点：拓扑结构】</w:t>
      </w:r>
    </w:p>
    <w:p>
      <w:r>
        <w:rPr>
          <w:rFonts w:ascii="宋体" w:hAnsi="宋体" w:eastAsia="宋体"/>
          <w:b w:val="0"/>
          <w:sz w:val="24"/>
        </w:rPr>
        <w:t>网络拓扑结构是指：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网络的操作系统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网络中各节点相互连接的形式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网络的物理位置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网络的传输速率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解析：网络拓扑结构是指网络中各节点之间相互连接的几何形式。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3.4 传输介质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有线介质：双绞线(最常用，CAT5/CAT6，百兆/千兆)、同轴电缆(有线电视)、光纤(速率最高，抗干扰最强，长距离)。无线介质：无线电波、微波、红外线、蓝牙。光纤利用光信号传输，不受电磁干扰。</w:t>
      </w:r>
    </w:p>
    <w:p>
      <w:r>
        <w:rPr>
          <w:rFonts w:ascii="宋体" w:hAnsi="宋体" w:eastAsia="宋体"/>
          <w:b w:val="0"/>
          <w:sz w:val="24"/>
        </w:rPr>
        <w:t>【考点提示】光纤抗干扰能力最强。双绞线最常用。无线电波是无线介质。</w:t>
      </w:r>
    </w:p>
    <w:p>
      <w:r>
        <w:rPr>
          <w:rFonts w:ascii="宋体" w:hAnsi="宋体" w:eastAsia="宋体"/>
          <w:b/>
          <w:sz w:val="24"/>
        </w:rPr>
        <w:t>例36 【知识点：传输介质】</w:t>
      </w:r>
    </w:p>
    <w:p>
      <w:r>
        <w:rPr>
          <w:rFonts w:ascii="宋体" w:hAnsi="宋体" w:eastAsia="宋体"/>
          <w:b w:val="0"/>
          <w:sz w:val="24"/>
        </w:rPr>
        <w:t>下列传输介质中抗干扰能力最强的是：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双绞线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同轴电缆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光纤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无线电波</w:t>
      </w:r>
    </w:p>
    <w:p>
      <w:r>
        <w:rPr>
          <w:rFonts w:ascii="宋体" w:hAnsi="宋体" w:eastAsia="宋体"/>
          <w:b/>
          <w:sz w:val="24"/>
        </w:rPr>
        <w:t>答案：C</w:t>
      </w:r>
    </w:p>
    <w:p>
      <w:r>
        <w:rPr>
          <w:rFonts w:ascii="宋体" w:hAnsi="宋体" w:eastAsia="宋体"/>
          <w:b w:val="0"/>
          <w:sz w:val="24"/>
        </w:rPr>
        <w:t>解析：光纤利用光信号传输，不受电磁干扰，抗干扰能力最强。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3.5 网络设备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路由器：工作在网络层，在不同网络间进行数据包路由选择。交换机：工作在数据链路层，根据MAC地址转发数据帧。集线器：物理层设备，广播所有数据。网卡：网络接口卡，提供物理连接。调制解调器(Modem)：数模信号转换。</w:t>
      </w:r>
    </w:p>
    <w:p>
      <w:r>
        <w:rPr>
          <w:rFonts w:ascii="宋体" w:hAnsi="宋体" w:eastAsia="宋体"/>
          <w:b w:val="0"/>
          <w:sz w:val="24"/>
        </w:rPr>
        <w:t>【考点提示】路由器=网络层，交换机=数据链路层，集线器=物理层。</w:t>
      </w:r>
    </w:p>
    <w:p>
      <w:r>
        <w:rPr>
          <w:rFonts w:ascii="宋体" w:hAnsi="宋体" w:eastAsia="宋体"/>
          <w:b/>
          <w:sz w:val="24"/>
        </w:rPr>
        <w:t>例37 【知识点：网络设备】</w:t>
      </w:r>
    </w:p>
    <w:p>
      <w:r>
        <w:rPr>
          <w:rFonts w:ascii="宋体" w:hAnsi="宋体" w:eastAsia="宋体"/>
          <w:b w:val="0"/>
          <w:sz w:val="24"/>
        </w:rPr>
        <w:t>路由器的主要作用是：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放大信号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在不同网络间进行数据包路由选择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转发数据帧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提供电源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解析：路由器工作在网络层，负责在不同网络间进行数据包路由选择。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3.6 IP地址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IPv4地址：32位二进制，点分十进制表示(如192.168.1.1)。分为A/B/C/D/E五类。私有地址范围：10.x.x.x、172.16-31.x.x、192.168.x.x。IPv6地址：128位二进制，解决IPv4地址不足问题。子网掩码区分网络号和主机号。</w:t>
      </w:r>
    </w:p>
    <w:p>
      <w:r>
        <w:rPr>
          <w:rFonts w:ascii="宋体" w:hAnsi="宋体" w:eastAsia="宋体"/>
          <w:b w:val="0"/>
          <w:sz w:val="24"/>
        </w:rPr>
        <w:t>【考点提示】IPv4为32位。192.168.x.x是私有地址。IPv6为128位。</w:t>
      </w:r>
    </w:p>
    <w:p>
      <w:r>
        <w:rPr>
          <w:rFonts w:ascii="宋体" w:hAnsi="宋体" w:eastAsia="宋体"/>
          <w:b/>
          <w:sz w:val="24"/>
        </w:rPr>
        <w:t>例38 【知识点：IP地址】</w:t>
      </w:r>
    </w:p>
    <w:p>
      <w:r>
        <w:rPr>
          <w:rFonts w:ascii="宋体" w:hAnsi="宋体" w:eastAsia="宋体"/>
          <w:b w:val="0"/>
          <w:sz w:val="24"/>
        </w:rPr>
        <w:t>IPv4地址由多少位二进制数组成？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16位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32位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64位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128位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解析：IPv4地址由32位二进制组成，表示为4组点分十进制。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3.7 TCP/IP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TCP/IP是一组网络通信协议的集合(协议族)。TCP(传输控制协议)：面向连接、可靠传输，工作在传输层。UDP：无连接、不可靠但快速。IP(网际协议)：寻址和路由，工作在网络层。HTTP/HTTPS/FTP/SMTP等是应用层协议。</w:t>
      </w:r>
    </w:p>
    <w:p>
      <w:r>
        <w:rPr>
          <w:rFonts w:ascii="宋体" w:hAnsi="宋体" w:eastAsia="宋体"/>
          <w:b w:val="0"/>
          <w:sz w:val="24"/>
        </w:rPr>
        <w:t>【考点提示】TCP面向连接可靠，UDP无连接不可靠。TCP/IP是协议族不是单一协议。</w:t>
      </w:r>
    </w:p>
    <w:p>
      <w:r>
        <w:rPr>
          <w:rFonts w:ascii="宋体" w:hAnsi="宋体" w:eastAsia="宋体"/>
          <w:b/>
          <w:sz w:val="24"/>
        </w:rPr>
        <w:t>例39 【知识点：TCP/IP】</w:t>
      </w:r>
    </w:p>
    <w:p>
      <w:r>
        <w:rPr>
          <w:rFonts w:ascii="宋体" w:hAnsi="宋体" w:eastAsia="宋体"/>
          <w:b w:val="0"/>
          <w:sz w:val="24"/>
        </w:rPr>
        <w:t>TCP/IP协议是：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一种操作系统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一组网络通信协议的集合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一种硬件设备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一种编程语言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解析：TCP/IP是一组网络通信协议的集合(协议族)，是Internet的基础协议。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3.8 VLAN/VPN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VLAN(虚拟局域网)：将一个物理网络划分为多个逻辑网络，隔离广播域，提高安全性和管理效率。VPN(虚拟专用网络)：通过隧道技术在公共网络上建立安全专用连接，常用于远程安全访问企业内网。</w:t>
      </w:r>
    </w:p>
    <w:p>
      <w:r>
        <w:rPr>
          <w:rFonts w:ascii="宋体" w:hAnsi="宋体" w:eastAsia="宋体"/>
          <w:b w:val="0"/>
          <w:sz w:val="24"/>
        </w:rPr>
        <w:t>【考点提示】VLAN划分广播域。VPN用于远程安全访问。</w:t>
      </w:r>
    </w:p>
    <w:p>
      <w:r>
        <w:rPr>
          <w:rFonts w:ascii="宋体" w:hAnsi="宋体" w:eastAsia="宋体"/>
          <w:b/>
          <w:sz w:val="24"/>
        </w:rPr>
        <w:t>例40 【知识点：VLAN/VPN】</w:t>
      </w:r>
    </w:p>
    <w:p>
      <w:r>
        <w:rPr>
          <w:rFonts w:ascii="宋体" w:hAnsi="宋体" w:eastAsia="宋体"/>
          <w:b w:val="0"/>
          <w:sz w:val="24"/>
        </w:rPr>
        <w:t>VLAN(虚拟局域网)的作用是：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提高网速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将物理网络划分为多个逻辑网络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连接互联网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防止病毒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解析：VLAN通过逻辑划分将物理网络分为多个虚拟局域网，隔离广播域。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3.9 因特网概念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Internet起源于1969年美国军方的ARPANET项目，是全球最大的计算机网络。WWW(World Wide Web)万维网是Internet上最流行的服务。URL(统一资源定位符)用于标识网络资源位置，格式：协议://域名:端口/路径。</w:t>
      </w:r>
    </w:p>
    <w:p>
      <w:r>
        <w:rPr>
          <w:rFonts w:ascii="宋体" w:hAnsi="宋体" w:eastAsia="宋体"/>
          <w:b w:val="0"/>
          <w:sz w:val="24"/>
        </w:rPr>
        <w:t>【考点提示】Internet起源于ARPANET。WWW=万维网。URL=统一资源定位符。</w:t>
      </w:r>
    </w:p>
    <w:p>
      <w:r>
        <w:rPr>
          <w:rFonts w:ascii="宋体" w:hAnsi="宋体" w:eastAsia="宋体"/>
          <w:b/>
          <w:sz w:val="24"/>
        </w:rPr>
        <w:t>例41 【知识点：因特网概念】</w:t>
      </w:r>
    </w:p>
    <w:p>
      <w:r>
        <w:rPr>
          <w:rFonts w:ascii="宋体" w:hAnsi="宋体" w:eastAsia="宋体"/>
          <w:b w:val="0"/>
          <w:sz w:val="24"/>
        </w:rPr>
        <w:t>因特网起源于哪个项目？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WINDOWS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ARPANET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LINUX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WWW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解析：Internet起源于1969年美国军方的ARPANET项目。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3.10 因特网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HTTP(超文本传输协议)：网页传输，默认80端口。HTTPS：加密版本，默认443端口，使用SSL/TLS加密。URL格式：协议://域名:端口/路径?参数。SSL/TLS协议提供数据加密和身份认证。</w:t>
      </w:r>
    </w:p>
    <w:p>
      <w:r>
        <w:rPr>
          <w:rFonts w:ascii="宋体" w:hAnsi="宋体" w:eastAsia="宋体"/>
          <w:b w:val="0"/>
          <w:sz w:val="24"/>
        </w:rPr>
        <w:t>【考点提示】HTTPS加密传输。HTTP默认80端口，HTTPS默认443端口。</w:t>
      </w:r>
    </w:p>
    <w:p>
      <w:r>
        <w:rPr>
          <w:rFonts w:ascii="宋体" w:hAnsi="宋体" w:eastAsia="宋体"/>
          <w:b/>
          <w:sz w:val="24"/>
        </w:rPr>
        <w:t>例42 【知识点：因特网】</w:t>
      </w:r>
    </w:p>
    <w:p>
      <w:r>
        <w:rPr>
          <w:rFonts w:ascii="宋体" w:hAnsi="宋体" w:eastAsia="宋体"/>
          <w:b w:val="0"/>
          <w:sz w:val="24"/>
        </w:rPr>
        <w:t>HTTP和HTTPS的主要区别是：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速度不同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HTTPS加密传输数据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端口不同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没有区别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解析：HTTPS在HTTP基础上增加SSL/TLS加密层，确保数据传输安全。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3.11 文件传输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FTP(文件传输协议)：用于网络文件上传下载，默认端口21。远程桌面连接：远程控制另一台计算机。SFTP：安全的FTP，基于SSH加密传输。</w:t>
      </w:r>
    </w:p>
    <w:p>
      <w:r>
        <w:rPr>
          <w:rFonts w:ascii="宋体" w:hAnsi="宋体" w:eastAsia="宋体"/>
          <w:b w:val="0"/>
          <w:sz w:val="24"/>
        </w:rPr>
        <w:t>【考点提示】FTP=文件传输协议。FTP默认端口21。</w:t>
      </w:r>
    </w:p>
    <w:p>
      <w:r>
        <w:rPr>
          <w:rFonts w:ascii="宋体" w:hAnsi="宋体" w:eastAsia="宋体"/>
          <w:b/>
          <w:sz w:val="24"/>
        </w:rPr>
        <w:t>例43 【知识点：文件传输】</w:t>
      </w:r>
    </w:p>
    <w:p>
      <w:r>
        <w:rPr>
          <w:rFonts w:ascii="宋体" w:hAnsi="宋体" w:eastAsia="宋体"/>
          <w:b w:val="0"/>
          <w:sz w:val="24"/>
        </w:rPr>
        <w:t>FTP的中文含义是：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邮件传输协议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文件传输协议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超文本传输协议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远程登录协议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解析：FTP(File Transfer Protocol)是文件传输协议。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3.12 电子邮件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邮件地址格式：用户名@域名(如user@example.com)。SMTP协议发送邮件(端口25)，POP3/IMAP协议接收邮件。@后面是邮件服务器域名。添加附件可随邮件发送文件。</w:t>
      </w:r>
    </w:p>
    <w:p>
      <w:r>
        <w:rPr>
          <w:rFonts w:ascii="宋体" w:hAnsi="宋体" w:eastAsia="宋体"/>
          <w:b w:val="0"/>
          <w:sz w:val="24"/>
        </w:rPr>
        <w:t>【考点提示】邮件地址格式：用户名@域名。SMTP发送，POP3接收。</w:t>
      </w:r>
    </w:p>
    <w:p>
      <w:r>
        <w:rPr>
          <w:rFonts w:ascii="宋体" w:hAnsi="宋体" w:eastAsia="宋体"/>
          <w:b/>
          <w:sz w:val="24"/>
        </w:rPr>
        <w:t>例44 【知识点：电子邮件】</w:t>
      </w:r>
    </w:p>
    <w:p>
      <w:r>
        <w:rPr>
          <w:rFonts w:ascii="宋体" w:hAnsi="宋体" w:eastAsia="宋体"/>
          <w:b w:val="0"/>
          <w:sz w:val="24"/>
        </w:rPr>
        <w:t>邮件地址user@company.com中@后面表示：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用户名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邮件服务器域名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密码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端口号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解析：电子邮件地址格式为用户名@域名，@后是邮件服务器域名。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3.13 即时通讯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即时通讯(IM)工具支持实时文字/语音/视频聊天。常用：微信、QQ、钉钉、企业微信、飞书。云存储(网盘)提供文件在线存储和共享功能，如百度网盘、微云。</w:t>
      </w:r>
    </w:p>
    <w:p>
      <w:r>
        <w:rPr>
          <w:rFonts w:ascii="宋体" w:hAnsi="宋体" w:eastAsia="宋体"/>
          <w:b w:val="0"/>
          <w:sz w:val="24"/>
        </w:rPr>
        <w:t>【考点提示】微信/QQ/钉钉是即时通讯工具。云存储提供文件存储共享。</w:t>
      </w:r>
    </w:p>
    <w:p>
      <w:r>
        <w:rPr>
          <w:rFonts w:ascii="宋体" w:hAnsi="宋体" w:eastAsia="宋体"/>
          <w:b/>
          <w:sz w:val="24"/>
        </w:rPr>
        <w:t>例45 【知识点：即时通讯】</w:t>
      </w:r>
    </w:p>
    <w:p>
      <w:r>
        <w:rPr>
          <w:rFonts w:ascii="宋体" w:hAnsi="宋体" w:eastAsia="宋体"/>
          <w:b w:val="0"/>
          <w:sz w:val="24"/>
        </w:rPr>
        <w:t>下列属于即时通讯工具的是：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Microsoft Word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微信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Photoshop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Excel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解析：微信是即时通讯工具，支持文字/语音/视频聊天。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3.14 搜索引擎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搜索引擎通过爬虫抓取网页建立索引，用户输入关键词即可检索信息。常用：百度、Google、必应。搜索技巧：双引号精确匹配，site:限定网站，filetype:限定文件类型。</w:t>
      </w:r>
    </w:p>
    <w:p>
      <w:r>
        <w:rPr>
          <w:rFonts w:ascii="宋体" w:hAnsi="宋体" w:eastAsia="宋体"/>
          <w:b w:val="0"/>
          <w:sz w:val="24"/>
        </w:rPr>
        <w:t>【考点提示】搜索引擎用于检索互联网信息。双引号实现精确匹配。</w:t>
      </w:r>
    </w:p>
    <w:p>
      <w:r>
        <w:rPr>
          <w:rFonts w:ascii="宋体" w:hAnsi="宋体" w:eastAsia="宋体"/>
          <w:b/>
          <w:sz w:val="24"/>
        </w:rPr>
        <w:t>例46 【知识点：搜索引擎】</w:t>
      </w:r>
    </w:p>
    <w:p>
      <w:r>
        <w:rPr>
          <w:rFonts w:ascii="宋体" w:hAnsi="宋体" w:eastAsia="宋体"/>
          <w:b w:val="0"/>
          <w:sz w:val="24"/>
        </w:rPr>
        <w:t>搜索引擎的主要功能是：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编写网页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在互联网上检索信息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发送邮件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存储文件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解析：搜索引擎通过爬虫抓取网页建立索引，用于检索互联网信息。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3.15 浏览器使用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浏览器用于访问网页。常用：Chrome、Firefox、Edge、Safari。收藏夹(书签)保存常用网址。历史记录查看访问过的网页。F5刷新页面，F12开发者工具，Ctrl+T新建标签页。</w:t>
      </w:r>
    </w:p>
    <w:p>
      <w:r>
        <w:rPr>
          <w:rFonts w:ascii="宋体" w:hAnsi="宋体" w:eastAsia="宋体"/>
          <w:b w:val="0"/>
          <w:sz w:val="24"/>
        </w:rPr>
        <w:t>【考点提示】Chrome是常用浏览器。收藏夹保存网址。F5刷新。</w:t>
      </w:r>
    </w:p>
    <w:p>
      <w:r>
        <w:rPr>
          <w:rFonts w:ascii="宋体" w:hAnsi="宋体" w:eastAsia="宋体"/>
          <w:b/>
          <w:sz w:val="24"/>
        </w:rPr>
        <w:t>例47 【知识点：浏览器使用】</w:t>
      </w:r>
    </w:p>
    <w:p>
      <w:r>
        <w:rPr>
          <w:rFonts w:ascii="宋体" w:hAnsi="宋体" w:eastAsia="宋体"/>
          <w:b w:val="0"/>
          <w:sz w:val="24"/>
        </w:rPr>
        <w:t>下列哪个是常用的网页浏览器？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Microsoft Word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Google Chrome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Photoshop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WPS表格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解析：Google Chrome是常用网页浏览器。Word/WPS是办公软件，Photoshop是图像处理。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3.16 网络命令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常用命令：ping(测试连通性)、ipconfig(查看IP配置)、nslookup(DNS查询)、tracert(路由追踪)、netstat(网络统计)。ping通过发送ICMP回显请求测试连通性。ipconfig查看本机IP地址。</w:t>
      </w:r>
    </w:p>
    <w:p>
      <w:r>
        <w:rPr>
          <w:rFonts w:ascii="宋体" w:hAnsi="宋体" w:eastAsia="宋体"/>
          <w:b w:val="0"/>
          <w:sz w:val="24"/>
        </w:rPr>
        <w:t>【考点提示】ping=测试连通性。ipconfig=查看IP。tracert=追踪路由。</w:t>
      </w:r>
    </w:p>
    <w:p>
      <w:r>
        <w:rPr>
          <w:rFonts w:ascii="宋体" w:hAnsi="宋体" w:eastAsia="宋体"/>
          <w:b/>
          <w:sz w:val="24"/>
        </w:rPr>
        <w:t>例48 【知识点：网络命令】</w:t>
      </w:r>
    </w:p>
    <w:p>
      <w:r>
        <w:rPr>
          <w:rFonts w:ascii="宋体" w:hAnsi="宋体" w:eastAsia="宋体"/>
          <w:b w:val="0"/>
          <w:sz w:val="24"/>
        </w:rPr>
        <w:t>命令提示符中ping命令的作用是：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查看IP地址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测试与目标主机的连通性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查看DNS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显示路由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解析：ping命令通过发送ICMP回显请求测试与目标主机的网络连通性。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3.17 信息安全概念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信息安全CIA三要素：机密性(Confidentiality，信息不被未授权获取)、完整性(Integrity，信息不被篡改)、可用性(Availability，授权用户可正常使用)。"开放性"不是信息安全要素。</w:t>
      </w:r>
    </w:p>
    <w:p>
      <w:r>
        <w:rPr>
          <w:rFonts w:ascii="宋体" w:hAnsi="宋体" w:eastAsia="宋体"/>
          <w:b w:val="0"/>
          <w:sz w:val="24"/>
        </w:rPr>
        <w:t>【考点提示】CIA三要素：机密性、完整性、可用性。确保信息不被未授权获取属于机密性。</w:t>
      </w:r>
    </w:p>
    <w:p>
      <w:r>
        <w:rPr>
          <w:rFonts w:ascii="宋体" w:hAnsi="宋体" w:eastAsia="宋体"/>
          <w:b/>
          <w:sz w:val="24"/>
        </w:rPr>
        <w:t>例49 【知识点：信息安全概念】</w:t>
      </w:r>
    </w:p>
    <w:p>
      <w:r>
        <w:rPr>
          <w:rFonts w:ascii="宋体" w:hAnsi="宋体" w:eastAsia="宋体"/>
          <w:b w:val="0"/>
          <w:sz w:val="24"/>
        </w:rPr>
        <w:t>信息安全的基本要素不包括：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机密性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完整性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可用性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开放性</w:t>
      </w:r>
    </w:p>
    <w:p>
      <w:r>
        <w:rPr>
          <w:rFonts w:ascii="宋体" w:hAnsi="宋体" w:eastAsia="宋体"/>
          <w:b/>
          <w:sz w:val="24"/>
        </w:rPr>
        <w:t>答案：D</w:t>
      </w:r>
    </w:p>
    <w:p>
      <w:r>
        <w:rPr>
          <w:rFonts w:ascii="宋体" w:hAnsi="宋体" w:eastAsia="宋体"/>
          <w:b w:val="0"/>
          <w:sz w:val="24"/>
        </w:rPr>
        <w:t>解析：信息安全三要素是机密性、完整性、可用性(CIA)。"开放性"不是要素。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3.18 信息安全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信息安全等级保护2.0标准分为五级：自主保护级、指导保护级、监督保护级、强制保护级、专控级(最高)。第三级系统应当定期测评。风险管理步骤：风险识别、风险评估、风险控制。</w:t>
      </w:r>
    </w:p>
    <w:p>
      <w:r>
        <w:rPr>
          <w:rFonts w:ascii="宋体" w:hAnsi="宋体" w:eastAsia="宋体"/>
          <w:b w:val="0"/>
          <w:sz w:val="24"/>
        </w:rPr>
        <w:t>【考点提示】等级保护2.0最高第五级。第三级需定期测评。</w:t>
      </w:r>
    </w:p>
    <w:p>
      <w:r>
        <w:rPr>
          <w:rFonts w:ascii="宋体" w:hAnsi="宋体" w:eastAsia="宋体"/>
          <w:b/>
          <w:sz w:val="24"/>
        </w:rPr>
        <w:t>例50 【知识点：信息安全】</w:t>
      </w:r>
    </w:p>
    <w:p>
      <w:r>
        <w:rPr>
          <w:rFonts w:ascii="宋体" w:hAnsi="宋体" w:eastAsia="宋体"/>
          <w:b w:val="0"/>
          <w:sz w:val="24"/>
        </w:rPr>
        <w:t>信息安全等级保护2.0标准中，最高保护等级是：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第三级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第四级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第五级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第六级</w:t>
      </w:r>
    </w:p>
    <w:p>
      <w:r>
        <w:rPr>
          <w:rFonts w:ascii="宋体" w:hAnsi="宋体" w:eastAsia="宋体"/>
          <w:b/>
          <w:sz w:val="24"/>
        </w:rPr>
        <w:t>答案：C</w:t>
      </w:r>
    </w:p>
    <w:p>
      <w:r>
        <w:rPr>
          <w:rFonts w:ascii="宋体" w:hAnsi="宋体" w:eastAsia="宋体"/>
          <w:b w:val="0"/>
          <w:sz w:val="24"/>
        </w:rPr>
        <w:t>解析：等级保护2.0分五级，最高为第五级(专控级)。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3.19 计算机病毒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计算机病毒是人为制造的恶意程序，具有传染性(最主要特征)、潜伏性、破坏性、隐蔽性、可触发性。类型：文件病毒、宏病毒、蠕虫(自我复制传播)、木马(伪装合法程序)、勒索病毒。</w:t>
      </w:r>
    </w:p>
    <w:p>
      <w:r>
        <w:rPr>
          <w:rFonts w:ascii="宋体" w:hAnsi="宋体" w:eastAsia="宋体"/>
          <w:b w:val="0"/>
          <w:sz w:val="24"/>
        </w:rPr>
        <w:t>【考点提示】病毒最主要特征是传染性。"隐蔽性"是病毒特征。</w:t>
      </w:r>
    </w:p>
    <w:p>
      <w:r>
        <w:rPr>
          <w:rFonts w:ascii="宋体" w:hAnsi="宋体" w:eastAsia="宋体"/>
          <w:b/>
          <w:sz w:val="24"/>
        </w:rPr>
        <w:t>例51 【知识点：计算机病毒】</w:t>
      </w:r>
    </w:p>
    <w:p>
      <w:r>
        <w:rPr>
          <w:rFonts w:ascii="宋体" w:hAnsi="宋体" w:eastAsia="宋体"/>
          <w:b w:val="0"/>
          <w:sz w:val="24"/>
        </w:rPr>
        <w:t>计算机病毒是：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硬件故障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一种人为制造的恶意程序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系统漏洞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网络延迟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解析：计算机病毒是人为制造的恶意计算机程序，能自我复制并破坏计算机功能。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3.20 病毒防治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防治措施：安装杀毒软件并定期更新病毒库、不打开不明附件和链接、定期更新系统补丁、使用防火墙、数据备份。零日漏洞(0-day)指尚未公开且无补丁的安全漏洞。病毒触发条件：特定日期、文件操作、系统启动等。</w:t>
      </w:r>
    </w:p>
    <w:p>
      <w:r>
        <w:rPr>
          <w:rFonts w:ascii="宋体" w:hAnsi="宋体" w:eastAsia="宋体"/>
          <w:b w:val="0"/>
          <w:sz w:val="24"/>
        </w:rPr>
        <w:t>【考点提示】零日漏洞=尚未公开无补丁的漏洞。病毒触发条件多样。</w:t>
      </w:r>
    </w:p>
    <w:p>
      <w:r>
        <w:rPr>
          <w:rFonts w:ascii="宋体" w:hAnsi="宋体" w:eastAsia="宋体"/>
          <w:b/>
          <w:sz w:val="24"/>
        </w:rPr>
        <w:t>例52 【知识点：病毒防治】</w:t>
      </w:r>
    </w:p>
    <w:p>
      <w:r>
        <w:rPr>
          <w:rFonts w:ascii="宋体" w:hAnsi="宋体" w:eastAsia="宋体"/>
          <w:b w:val="0"/>
          <w:sz w:val="24"/>
        </w:rPr>
        <w:t>计算机病毒的触发条件可以是：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特定日期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文件打开操作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系统启动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以上都可以</w:t>
      </w:r>
    </w:p>
    <w:p>
      <w:r>
        <w:rPr>
          <w:rFonts w:ascii="宋体" w:hAnsi="宋体" w:eastAsia="宋体"/>
          <w:b/>
          <w:sz w:val="24"/>
        </w:rPr>
        <w:t>答案：D</w:t>
      </w:r>
    </w:p>
    <w:p>
      <w:r>
        <w:rPr>
          <w:rFonts w:ascii="宋体" w:hAnsi="宋体" w:eastAsia="宋体"/>
          <w:b w:val="0"/>
          <w:sz w:val="24"/>
        </w:rPr>
        <w:t>解析：病毒触发条件多样，包括特定日期、文件操作、系统启动等。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3.21 加密技术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对称加密：加密解密使用相同密钥，效率高但密钥分发困难。算法：AES、DES、3DES。非对称加密：使用公钥加密、私钥解密(或反之)，安全性高但速度慢。算法：RSA、ECC。哈希算法：MD5、SHA，不可逆。</w:t>
      </w:r>
    </w:p>
    <w:p>
      <w:r>
        <w:rPr>
          <w:rFonts w:ascii="宋体" w:hAnsi="宋体" w:eastAsia="宋体"/>
          <w:b w:val="0"/>
          <w:sz w:val="24"/>
        </w:rPr>
        <w:t>【考点提示】对称=同一密钥(AES/DES)。非对称=公私钥对(RSA)。</w:t>
      </w:r>
    </w:p>
    <w:p>
      <w:r>
        <w:rPr>
          <w:rFonts w:ascii="宋体" w:hAnsi="宋体" w:eastAsia="宋体"/>
          <w:b/>
          <w:sz w:val="24"/>
        </w:rPr>
        <w:t>例53 【知识点：加密技术】</w:t>
      </w:r>
    </w:p>
    <w:p>
      <w:r>
        <w:rPr>
          <w:rFonts w:ascii="宋体" w:hAnsi="宋体" w:eastAsia="宋体"/>
          <w:b w:val="0"/>
          <w:sz w:val="24"/>
        </w:rPr>
        <w:t>对称加密的特点是：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加密解密使用不同密钥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加密解密使用相同密钥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只能加密数字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无法解密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解析：对称加密加密和解密使用相同密钥，效率高但密钥分发困难。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3.22 密码安全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强密码要求：至少8位，包含大小写字母+数字+特殊字符，避免生日/电话/常见词。双因素认证(2FA)：密码+手机验证码/指纹等第二因素。密码设置错误做法：使用123456、password等弱密码。</w:t>
      </w:r>
    </w:p>
    <w:p>
      <w:r>
        <w:rPr>
          <w:rFonts w:ascii="宋体" w:hAnsi="宋体" w:eastAsia="宋体"/>
          <w:b w:val="0"/>
          <w:sz w:val="24"/>
        </w:rPr>
        <w:t>【考点提示】强密码含大小写+数字+特殊字符。2FA=双因素认证。</w:t>
      </w:r>
    </w:p>
    <w:p>
      <w:r>
        <w:rPr>
          <w:rFonts w:ascii="宋体" w:hAnsi="宋体" w:eastAsia="宋体"/>
          <w:b/>
          <w:sz w:val="24"/>
        </w:rPr>
        <w:t>例54 【知识点：密码安全】</w:t>
      </w:r>
    </w:p>
    <w:p>
      <w:r>
        <w:rPr>
          <w:rFonts w:ascii="宋体" w:hAnsi="宋体" w:eastAsia="宋体"/>
          <w:b w:val="0"/>
          <w:sz w:val="24"/>
        </w:rPr>
        <w:t>下列密码中安全性最高的是：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123456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abcdef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P@ssw0rd2024!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password</w:t>
      </w:r>
    </w:p>
    <w:p>
      <w:r>
        <w:rPr>
          <w:rFonts w:ascii="宋体" w:hAnsi="宋体" w:eastAsia="宋体"/>
          <w:b/>
          <w:sz w:val="24"/>
        </w:rPr>
        <w:t>答案：C</w:t>
      </w:r>
    </w:p>
    <w:p>
      <w:r>
        <w:rPr>
          <w:rFonts w:ascii="宋体" w:hAnsi="宋体" w:eastAsia="宋体"/>
          <w:b w:val="0"/>
          <w:sz w:val="24"/>
        </w:rPr>
        <w:t>解析：P@ssw0rd2024!包含大小写字母、数字和特殊字符，安全性最高。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3.23 防火墙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防火墙是网络安全设备，根据预设安全规则监控和控制进出网络的流量，防止未经授权的访问。类型：硬件防火墙、软件防火墙。可以阻挡恶意流量但不能清除已感染病毒。</w:t>
      </w:r>
    </w:p>
    <w:p>
      <w:r>
        <w:rPr>
          <w:rFonts w:ascii="宋体" w:hAnsi="宋体" w:eastAsia="宋体"/>
          <w:b w:val="0"/>
          <w:sz w:val="24"/>
        </w:rPr>
        <w:t>【考点提示】防火墙防止未授权访问。不能清理病毒。</w:t>
      </w:r>
    </w:p>
    <w:p>
      <w:r>
        <w:rPr>
          <w:rFonts w:ascii="宋体" w:hAnsi="宋体" w:eastAsia="宋体"/>
          <w:b/>
          <w:sz w:val="24"/>
        </w:rPr>
        <w:t>例55 【知识点：防火墙】</w:t>
      </w:r>
    </w:p>
    <w:p>
      <w:r>
        <w:rPr>
          <w:rFonts w:ascii="宋体" w:hAnsi="宋体" w:eastAsia="宋体"/>
          <w:b w:val="0"/>
          <w:sz w:val="24"/>
        </w:rPr>
        <w:t>防火墙的主要功能是：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提高网速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防止未经授权的网络访问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清理病毒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备份数据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解析：防火墙根据安全规则过滤网络流量，防止未经授权的访问。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3.24 安全法规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《数据安全法》2021年9月1日施行，规范数据处理活动，按数据重要程度分类分级。《个人信息保护法》2021年11月1日施行，处理个人信息前应当告知并取得同意。敏感个人信息包括生物识别、宗教信仰、医疗健康等。</w:t>
      </w:r>
    </w:p>
    <w:p>
      <w:r>
        <w:rPr>
          <w:rFonts w:ascii="宋体" w:hAnsi="宋体" w:eastAsia="宋体"/>
          <w:b w:val="0"/>
          <w:sz w:val="24"/>
        </w:rPr>
        <w:t>【考点提示】数据安全法按重要程度分类分级。个人信息处理需告知并同意。</w:t>
      </w:r>
    </w:p>
    <w:p>
      <w:r>
        <w:rPr>
          <w:rFonts w:ascii="宋体" w:hAnsi="宋体" w:eastAsia="宋体"/>
          <w:b/>
          <w:sz w:val="24"/>
        </w:rPr>
        <w:t>例56 【知识点：安全法规】</w:t>
      </w:r>
    </w:p>
    <w:p>
      <w:r>
        <w:rPr>
          <w:rFonts w:ascii="宋体" w:hAnsi="宋体" w:eastAsia="宋体"/>
          <w:b w:val="0"/>
          <w:sz w:val="24"/>
        </w:rPr>
        <w:t>根据《数据安全法》，数据分类分级的原则是：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按数据大小分类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按数据在经济社会发展中的重要程度分类分级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按数据格式分类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按存储介质分类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解析：数据安全法要求按数据重要程度及危害程度进行分类分级。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3.25 网络安全法规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《网络安全法》2017年6月1日施行，是网络安全领域基础性法律。《数据安全法》2021年9月1日施行。《个人信息保护法》2021年11月1日施行。三部法律构成网络安全法律体系。</w:t>
      </w:r>
    </w:p>
    <w:p>
      <w:r>
        <w:rPr>
          <w:rFonts w:ascii="宋体" w:hAnsi="宋体" w:eastAsia="宋体"/>
          <w:b w:val="0"/>
          <w:sz w:val="24"/>
        </w:rPr>
        <w:t>【考点提示】网络安全法2017年6月1日施行。数据安全法2021年9月1日。</w:t>
      </w:r>
    </w:p>
    <w:p>
      <w:r>
        <w:rPr>
          <w:rFonts w:ascii="宋体" w:hAnsi="宋体" w:eastAsia="宋体"/>
          <w:b/>
          <w:sz w:val="24"/>
        </w:rPr>
        <w:t>例57 【知识点：网络安全法规】</w:t>
      </w:r>
    </w:p>
    <w:p>
      <w:r>
        <w:rPr>
          <w:rFonts w:ascii="宋体" w:hAnsi="宋体" w:eastAsia="宋体"/>
          <w:b w:val="0"/>
          <w:sz w:val="24"/>
        </w:rPr>
        <w:t>《网络安全法》正式施行的时间是：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2016年6月1日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2017年6月1日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2018年1月1日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2019年6月1日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解析：《网络安全法》于2017年6月1日正式施行。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3.26 个人信息保护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个人信息包括姓名、身份证号、住址、电话、银行卡号等。泄露风险：身份盗用、电信诈骗、垃圾骚扰。识别钓鱼网站方法：检查网址是否正规、查看SSL证书、不轻信低价诱惑。保护做法：不随意填写敏感信息、定期更换密码。</w:t>
      </w:r>
    </w:p>
    <w:p>
      <w:r>
        <w:rPr>
          <w:rFonts w:ascii="宋体" w:hAnsi="宋体" w:eastAsia="宋体"/>
          <w:b w:val="0"/>
          <w:sz w:val="24"/>
        </w:rPr>
        <w:t>【考点提示】在不明网站填写身份证号可能导致信息泄露。</w:t>
      </w:r>
    </w:p>
    <w:p>
      <w:r>
        <w:rPr>
          <w:rFonts w:ascii="宋体" w:hAnsi="宋体" w:eastAsia="宋体"/>
          <w:b/>
          <w:sz w:val="24"/>
        </w:rPr>
        <w:t>例58 【知识点：个人信息保护】</w:t>
      </w:r>
    </w:p>
    <w:p>
      <w:r>
        <w:rPr>
          <w:rFonts w:ascii="宋体" w:hAnsi="宋体" w:eastAsia="宋体"/>
          <w:b w:val="0"/>
          <w:sz w:val="24"/>
        </w:rPr>
        <w:t>下列哪种行为可能导致个人信息泄露？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使用强密码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在不明网站填写身份证号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定期更新软件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安装杀毒软件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解析：在不明网站填写身份证号等敏感信息可能导致信息被非法收集。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3.27 企业信息安全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企业信息安全规范：涉密信息通过内网安全传输，严禁通过微信等互联网工具传递。使用U盘时应先杀毒。办公终端安全规范包括：设置强密码、安装杀毒软件、定期更新系统、不连接不明WiFi。</w:t>
      </w:r>
    </w:p>
    <w:p>
      <w:r>
        <w:rPr>
          <w:rFonts w:ascii="宋体" w:hAnsi="宋体" w:eastAsia="宋体"/>
          <w:b w:val="0"/>
          <w:sz w:val="24"/>
        </w:rPr>
        <w:t>【考点提示】涉密信息应通过内网传输。U盘使用前应杀毒。</w:t>
      </w:r>
    </w:p>
    <w:p>
      <w:r>
        <w:rPr>
          <w:rFonts w:ascii="宋体" w:hAnsi="宋体" w:eastAsia="宋体"/>
          <w:b/>
          <w:sz w:val="24"/>
        </w:rPr>
        <w:t>例59 【知识点：企业信息安全】</w:t>
      </w:r>
    </w:p>
    <w:p>
      <w:r>
        <w:rPr>
          <w:rFonts w:ascii="宋体" w:hAnsi="宋体" w:eastAsia="宋体"/>
          <w:b w:val="0"/>
          <w:sz w:val="24"/>
        </w:rPr>
        <w:t>在企业办公中涉密信息的正确处理方式是：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通过微信发送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打印放桌上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按规定权限通过内网传输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拍照发外部</w:t>
      </w:r>
    </w:p>
    <w:p>
      <w:r>
        <w:rPr>
          <w:rFonts w:ascii="宋体" w:hAnsi="宋体" w:eastAsia="宋体"/>
          <w:b/>
          <w:sz w:val="24"/>
        </w:rPr>
        <w:t>答案：C</w:t>
      </w:r>
    </w:p>
    <w:p>
      <w:r>
        <w:rPr>
          <w:rFonts w:ascii="宋体" w:hAnsi="宋体" w:eastAsia="宋体"/>
          <w:b w:val="0"/>
          <w:sz w:val="24"/>
        </w:rPr>
        <w:t>解析：涉密信息应按规定通过安全的内网渠道传输。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3.28 企业安全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企业信息安全管理体系遵循PDCA循环：Plan(计划)、Do(执行)、Check(检查)、Act(改进)。数据分类管理：公开数据、内部数据、涉密数据。安全事件应急响应阶段：准备、检测、遏制、根除、恢复、总结。</w:t>
      </w:r>
    </w:p>
    <w:p>
      <w:r>
        <w:rPr>
          <w:rFonts w:ascii="宋体" w:hAnsi="宋体" w:eastAsia="宋体"/>
          <w:b w:val="0"/>
          <w:sz w:val="24"/>
        </w:rPr>
        <w:t>【考点提示】PDCA：计划-执行-检查-改进。C=Check检查。</w:t>
      </w:r>
    </w:p>
    <w:p>
      <w:r>
        <w:rPr>
          <w:rFonts w:ascii="宋体" w:hAnsi="宋体" w:eastAsia="宋体"/>
          <w:b/>
          <w:sz w:val="24"/>
        </w:rPr>
        <w:t>例60 【知识点：企业安全】</w:t>
      </w:r>
    </w:p>
    <w:p>
      <w:r>
        <w:rPr>
          <w:rFonts w:ascii="宋体" w:hAnsi="宋体" w:eastAsia="宋体"/>
          <w:b w:val="0"/>
          <w:sz w:val="24"/>
        </w:rPr>
        <w:t>PDCA循环中C代表：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创建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检查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控制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计算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解析：PDCA：Plan计划、Do执行、Check检查、Act改进。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3.29 数据安全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数据备份：将重要数据复制到备用介质，防止丢失。备份策略：全量备份+增量备份。文件加密：保护敏感数据不被未授权访问。数据安全措施：备份、加密、访问控制、访问日志。</w:t>
      </w:r>
    </w:p>
    <w:p>
      <w:r>
        <w:rPr>
          <w:rFonts w:ascii="宋体" w:hAnsi="宋体" w:eastAsia="宋体"/>
          <w:b w:val="0"/>
          <w:sz w:val="24"/>
        </w:rPr>
        <w:t>【考点提示】数据备份防止数据丢失。文件加密保护敏感数据。</w:t>
      </w:r>
    </w:p>
    <w:p>
      <w:r>
        <w:rPr>
          <w:rFonts w:ascii="宋体" w:hAnsi="宋体" w:eastAsia="宋体"/>
          <w:b/>
          <w:sz w:val="24"/>
        </w:rPr>
        <w:t>例61 【知识点：数据安全】</w:t>
      </w:r>
    </w:p>
    <w:p>
      <w:r>
        <w:rPr>
          <w:rFonts w:ascii="宋体" w:hAnsi="宋体" w:eastAsia="宋体"/>
          <w:b w:val="0"/>
          <w:sz w:val="24"/>
        </w:rPr>
        <w:t>数据备份的主要作用是：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提高处理速度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防止数据丢失确保可恢复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减少存储空间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加密数据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解析：数据备份将重要数据复制到备用介质，在数据丢失时可恢复。</w:t>
      </w:r>
    </w:p>
    <w:p/>
    <w:p>
      <w:r>
        <w:br w:type="page"/>
      </w:r>
    </w:p>
    <w:p>
      <w:pPr>
        <w:pStyle w:val="3"/>
      </w:pPr>
      <w:r>
        <w:rPr>
          <w:rFonts w:ascii="黑体" w:hAnsi="黑体" w:eastAsia="黑体"/>
          <w:b/>
          <w:sz w:val="36"/>
        </w:rPr>
        <w:t>模块四：WPS文字处理</w:t>
      </w:r>
    </w:p>
    <w:p>
      <w:r>
        <w:rPr>
          <w:rFonts w:ascii="宋体" w:hAnsi="宋体" w:eastAsia="宋体"/>
          <w:b w:val="0"/>
          <w:sz w:val="24"/>
        </w:rPr>
        <w:t>本模块覆盖11个知识点。</w:t>
      </w:r>
    </w:p>
    <w:p>
      <w:pPr>
        <w:pStyle w:val="4"/>
      </w:pPr>
      <w:r>
        <w:rPr>
          <w:rFonts w:ascii="黑体" w:hAnsi="黑体" w:eastAsia="黑体"/>
          <w:b/>
          <w:sz w:val="28"/>
        </w:rPr>
        <w:t>4.1 界面基础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WPS文字默认扩展名.docx(基于Open XML标准)。界面组成：标题栏、功能区(Ribbon，选项卡+命令组)、编辑区、状态栏。快速访问工具栏默认在标题栏左上角，可自定义。功能区特点是选项卡式分类布局。</w:t>
      </w:r>
    </w:p>
    <w:p>
      <w:r>
        <w:rPr>
          <w:rFonts w:ascii="宋体" w:hAnsi="宋体" w:eastAsia="宋体"/>
          <w:b w:val="0"/>
          <w:sz w:val="24"/>
        </w:rPr>
        <w:t>【考点提示】默认扩展名.docx。功能区(Ribbon)采用选项卡式布局。</w:t>
      </w:r>
    </w:p>
    <w:p>
      <w:r>
        <w:rPr>
          <w:rFonts w:ascii="宋体" w:hAnsi="宋体" w:eastAsia="宋体"/>
          <w:b/>
          <w:sz w:val="24"/>
        </w:rPr>
        <w:t>例62 【知识点：界面基础】</w:t>
      </w:r>
    </w:p>
    <w:p>
      <w:r>
        <w:rPr>
          <w:rFonts w:ascii="宋体" w:hAnsi="宋体" w:eastAsia="宋体"/>
          <w:b w:val="0"/>
          <w:sz w:val="24"/>
        </w:rPr>
        <w:t>WPS文字的默认文件扩展名是：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.doc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.docx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.txt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.wps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解析：新版WPS文字默认使用.docx格式。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4.2 界面设置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自定义快速访问工具栏：将保存、撤销等常用命令添加到标题栏显眼位置，便于快速访问，提高操作效率。可自定义添加/删除命令按钮。</w:t>
      </w:r>
    </w:p>
    <w:p>
      <w:r>
        <w:rPr>
          <w:rFonts w:ascii="宋体" w:hAnsi="宋体" w:eastAsia="宋体"/>
          <w:b w:val="0"/>
          <w:sz w:val="24"/>
        </w:rPr>
        <w:t>【考点提示】快速访问工具栏的作用是将常用命令放到显眼位置。</w:t>
      </w:r>
    </w:p>
    <w:p>
      <w:r>
        <w:rPr>
          <w:rFonts w:ascii="宋体" w:hAnsi="宋体" w:eastAsia="宋体"/>
          <w:b/>
          <w:sz w:val="24"/>
        </w:rPr>
        <w:t>例63 【知识点：界面设置】</w:t>
      </w:r>
    </w:p>
    <w:p>
      <w:r>
        <w:rPr>
          <w:rFonts w:ascii="宋体" w:hAnsi="宋体" w:eastAsia="宋体"/>
          <w:b w:val="0"/>
          <w:sz w:val="24"/>
        </w:rPr>
        <w:t>自定义快速访问工具栏的作用是：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美化界面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将常用命令添加到显眼位置便于快速访问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增加字体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设置密码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解析：快速访问工具栏将常用命令放置在标题栏方便快速点击。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4.3 文档操作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快捷键：Ctrl+N新建、Ctrl+O打开、Ctrl+S保存、F12另存为、Ctrl+P打印、Ctrl+W关闭。养成随时Ctrl+S保存的习惯。另存为可改变文件格式或位置。</w:t>
      </w:r>
    </w:p>
    <w:p>
      <w:r>
        <w:rPr>
          <w:rFonts w:ascii="宋体" w:hAnsi="宋体" w:eastAsia="宋体"/>
          <w:b w:val="0"/>
          <w:sz w:val="24"/>
        </w:rPr>
        <w:t>【考点提示】Ctrl+S保存。F12另存为。Ctrl+N新建。</w:t>
      </w:r>
    </w:p>
    <w:p>
      <w:r>
        <w:rPr>
          <w:rFonts w:ascii="宋体" w:hAnsi="宋体" w:eastAsia="宋体"/>
          <w:b/>
          <w:sz w:val="24"/>
        </w:rPr>
        <w:t>例64 【知识点：文档操作】</w:t>
      </w:r>
    </w:p>
    <w:p>
      <w:r>
        <w:rPr>
          <w:rFonts w:ascii="宋体" w:hAnsi="宋体" w:eastAsia="宋体"/>
          <w:b w:val="0"/>
          <w:sz w:val="24"/>
        </w:rPr>
        <w:t>WPS文字中保存文档的快捷键是：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Ctrl+N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Ctrl+S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Ctrl+O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Ctrl+P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解析：Ctrl+S保存文档。Ctrl+N新建，Ctrl+O打开，Ctrl+P打印。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4.4 编辑操作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编辑快捷键：Ctrl+C复制、Ctrl+X剪切、Ctrl+V粘贴、Ctrl+Z撤销、Ctrl+Y重做、Ctrl+F查找、Ctrl+H查找替换、Ctrl+A全选。通配符查找：*匹配任意字符，?匹配单个字符。Delete删除光标右侧字符，Backspace删除左侧。</w:t>
      </w:r>
    </w:p>
    <w:p>
      <w:r>
        <w:rPr>
          <w:rFonts w:ascii="宋体" w:hAnsi="宋体" w:eastAsia="宋体"/>
          <w:b w:val="0"/>
          <w:sz w:val="24"/>
        </w:rPr>
        <w:t>【考点提示】Ctrl+H=查找替换。*匹配任意字符，?匹配单个字符。</w:t>
      </w:r>
    </w:p>
    <w:p>
      <w:r>
        <w:rPr>
          <w:rFonts w:ascii="宋体" w:hAnsi="宋体" w:eastAsia="宋体"/>
          <w:b/>
          <w:sz w:val="24"/>
        </w:rPr>
        <w:t>例65 【知识点：编辑操作】</w:t>
      </w:r>
    </w:p>
    <w:p>
      <w:r>
        <w:rPr>
          <w:rFonts w:ascii="宋体" w:hAnsi="宋体" w:eastAsia="宋体"/>
          <w:b w:val="0"/>
          <w:sz w:val="24"/>
        </w:rPr>
        <w:t>WPS文字中查找替换的快捷键是：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Ctrl+F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Ctrl+H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Ctrl+G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Ctrl+R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解析：Ctrl+H打开查找和替换对话框。Ctrl+F仅打开查找面板。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4.5 字体格式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字体格式：字体名称(宋体/黑体/微软雅黑)、字号(初号/小初/数字磅值)、颜色、加粗(Ctrl+B)、斜体(Ctrl+I)、下划线(Ctrl+U)、删除线、上标下标。在"开始"选项卡或字体对话框(Ctrl+D)设置。</w:t>
      </w:r>
    </w:p>
    <w:p>
      <w:r>
        <w:rPr>
          <w:rFonts w:ascii="宋体" w:hAnsi="宋体" w:eastAsia="宋体"/>
          <w:b w:val="0"/>
          <w:sz w:val="24"/>
        </w:rPr>
        <w:t>【考点提示】Ctrl+B加粗，Ctrl+I斜体，Ctrl+U下划线。</w:t>
      </w:r>
    </w:p>
    <w:p>
      <w:r>
        <w:rPr>
          <w:rFonts w:ascii="宋体" w:hAnsi="宋体" w:eastAsia="宋体"/>
          <w:b/>
          <w:sz w:val="24"/>
        </w:rPr>
        <w:t>例66 【知识点：字体格式】</w:t>
      </w:r>
    </w:p>
    <w:p>
      <w:r>
        <w:rPr>
          <w:rFonts w:ascii="宋体" w:hAnsi="宋体" w:eastAsia="宋体"/>
          <w:b w:val="0"/>
          <w:sz w:val="24"/>
        </w:rPr>
        <w:t>WPS文字中使文字倾斜的快捷键是：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Ctrl+B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Ctrl+I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Ctrl+U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Ctrl+N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解析：Ctrl+I使文字斜体(Italic)。Ctrl+B加粗，Ctrl+U下划线。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4.6 段落格式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对齐方式：Ctrl+L左对齐、Ctrl+E居中、Ctrl+R右对齐、Ctrl+J两端对齐。段落设置：行距(单倍/1.5倍/2倍)、段前段后间距、首行缩进(通常2字符)。在段落对话框设置。</w:t>
      </w:r>
    </w:p>
    <w:p>
      <w:r>
        <w:rPr>
          <w:rFonts w:ascii="宋体" w:hAnsi="宋体" w:eastAsia="宋体"/>
          <w:b w:val="0"/>
          <w:sz w:val="24"/>
        </w:rPr>
        <w:t>【考点提示】Ctrl+J两端对齐。首行缩进在段落对话框设置。</w:t>
      </w:r>
    </w:p>
    <w:p>
      <w:r>
        <w:rPr>
          <w:rFonts w:ascii="宋体" w:hAnsi="宋体" w:eastAsia="宋体"/>
          <w:b/>
          <w:sz w:val="24"/>
        </w:rPr>
        <w:t>例67 【知识点：段落格式】</w:t>
      </w:r>
    </w:p>
    <w:p>
      <w:r>
        <w:rPr>
          <w:rFonts w:ascii="宋体" w:hAnsi="宋体" w:eastAsia="宋体"/>
          <w:b w:val="0"/>
          <w:sz w:val="24"/>
        </w:rPr>
        <w:t>段落两端对齐的快捷键是：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Ctrl+L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Ctrl+E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Ctrl+R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Ctrl+J</w:t>
      </w:r>
    </w:p>
    <w:p>
      <w:r>
        <w:rPr>
          <w:rFonts w:ascii="宋体" w:hAnsi="宋体" w:eastAsia="宋体"/>
          <w:b/>
          <w:sz w:val="24"/>
        </w:rPr>
        <w:t>答案：D</w:t>
      </w:r>
    </w:p>
    <w:p>
      <w:r>
        <w:rPr>
          <w:rFonts w:ascii="宋体" w:hAnsi="宋体" w:eastAsia="宋体"/>
          <w:b w:val="0"/>
          <w:sz w:val="24"/>
        </w:rPr>
        <w:t>解析：Ctrl+J两端对齐。Ctrl+L左对齐，Ctrl+E居中，Ctrl+R右对齐。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4.7 页面设置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页面设置：纸张大小(A4默认，210x297mm)、页边距(普通/窄/宽/适中)、纸张方向(纵向/横向)。在"布局"(或"页面布局")选项卡设置。页边距指内容区域与纸张边缘的距离。</w:t>
      </w:r>
    </w:p>
    <w:p>
      <w:r>
        <w:rPr>
          <w:rFonts w:ascii="宋体" w:hAnsi="宋体" w:eastAsia="宋体"/>
          <w:b w:val="0"/>
          <w:sz w:val="24"/>
        </w:rPr>
        <w:t>【考点提示】默认纸张A4。页边距预设类型：普通/窄/宽/适中(无"对角线")。</w:t>
      </w:r>
    </w:p>
    <w:p>
      <w:r>
        <w:rPr>
          <w:rFonts w:ascii="宋体" w:hAnsi="宋体" w:eastAsia="宋体"/>
          <w:b/>
          <w:sz w:val="24"/>
        </w:rPr>
        <w:t>例68 【知识点：页面设置】</w:t>
      </w:r>
    </w:p>
    <w:p>
      <w:r>
        <w:rPr>
          <w:rFonts w:ascii="宋体" w:hAnsi="宋体" w:eastAsia="宋体"/>
          <w:b w:val="0"/>
          <w:sz w:val="24"/>
        </w:rPr>
        <w:t>WPS文字中页边距的预设类型不包括：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普通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窄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宽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对角线</w:t>
      </w:r>
    </w:p>
    <w:p>
      <w:r>
        <w:rPr>
          <w:rFonts w:ascii="宋体" w:hAnsi="宋体" w:eastAsia="宋体"/>
          <w:b/>
          <w:sz w:val="24"/>
        </w:rPr>
        <w:t>答案：D</w:t>
      </w:r>
    </w:p>
    <w:p>
      <w:r>
        <w:rPr>
          <w:rFonts w:ascii="宋体" w:hAnsi="宋体" w:eastAsia="宋体"/>
          <w:b w:val="0"/>
          <w:sz w:val="24"/>
        </w:rPr>
        <w:t>解析：页边距预设：普通、窄、宽、适中。"对角线"不是页边距类型。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4.8 表格制作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插入表格：插入选项卡-&gt;表格。操作：合并单元格、拆分单元格、调整行高列宽、设置表格样式、表格数据排序。表格工具选项卡提供表格编辑功能。</w:t>
      </w:r>
    </w:p>
    <w:p>
      <w:r>
        <w:rPr>
          <w:rFonts w:ascii="宋体" w:hAnsi="宋体" w:eastAsia="宋体"/>
          <w:b w:val="0"/>
          <w:sz w:val="24"/>
        </w:rPr>
        <w:t>【考点提示】插入表格在"插入"选项卡。合并/拆分在表格工具中。</w:t>
      </w:r>
    </w:p>
    <w:p>
      <w:r>
        <w:rPr>
          <w:rFonts w:ascii="宋体" w:hAnsi="宋体" w:eastAsia="宋体"/>
          <w:b/>
          <w:sz w:val="24"/>
        </w:rPr>
        <w:t>例69 【知识点：表格制作】</w:t>
      </w:r>
    </w:p>
    <w:p>
      <w:r>
        <w:rPr>
          <w:rFonts w:ascii="宋体" w:hAnsi="宋体" w:eastAsia="宋体"/>
          <w:b w:val="0"/>
          <w:sz w:val="24"/>
        </w:rPr>
        <w:t>WPS文字中插入表格的操作路径是：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开始-&gt;表格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插入-&gt;表格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布局-&gt;表格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视图-&gt;表格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解析：插入表格在"插入"选项卡的"表格"按钮中。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4.9 图文混排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插入图片：插入选项卡-&gt;图片(本地/在线)。文字环绕方式：嵌入型(默认)、四周型、紧密型、穿越型、上下型、浮于文字上方/下方。图片裁剪：去除图片多余部分。</w:t>
      </w:r>
    </w:p>
    <w:p>
      <w:r>
        <w:rPr>
          <w:rFonts w:ascii="宋体" w:hAnsi="宋体" w:eastAsia="宋体"/>
          <w:b w:val="0"/>
          <w:sz w:val="24"/>
        </w:rPr>
        <w:t>【考点提示】插入图片在"插入"选项卡。环绕方式包括嵌入型/四周型等。</w:t>
      </w:r>
    </w:p>
    <w:p>
      <w:r>
        <w:rPr>
          <w:rFonts w:ascii="宋体" w:hAnsi="宋体" w:eastAsia="宋体"/>
          <w:b/>
          <w:sz w:val="24"/>
        </w:rPr>
        <w:t>例70 【知识点：图文混排】</w:t>
      </w:r>
    </w:p>
    <w:p>
      <w:r>
        <w:rPr>
          <w:rFonts w:ascii="宋体" w:hAnsi="宋体" w:eastAsia="宋体"/>
          <w:b w:val="0"/>
          <w:sz w:val="24"/>
        </w:rPr>
        <w:t>WPS文字中插入图片的路径是：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开始-&gt;图片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插入-&gt;图片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布局-&gt;图片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视图-&gt;图片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解析：插入图片在"插入"选项卡中。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4.10 长文档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自动目录：前提是文档应用了标题样式(标题1/2/3)，在"引用"选项卡生成目录，可更新目录。页眉页脚：插入选项卡设置，可添加页码、日期。分节符：实现不同节不同页面设置。分页符(Ctrl+Enter)：强制分页。</w:t>
      </w:r>
    </w:p>
    <w:p>
      <w:r>
        <w:rPr>
          <w:rFonts w:ascii="宋体" w:hAnsi="宋体" w:eastAsia="宋体"/>
          <w:b w:val="0"/>
          <w:sz w:val="24"/>
        </w:rPr>
        <w:t>【考点提示】自动目录前提是应用了标题样式。更新目录可刷新页码。</w:t>
      </w:r>
    </w:p>
    <w:p>
      <w:r>
        <w:rPr>
          <w:rFonts w:ascii="宋体" w:hAnsi="宋体" w:eastAsia="宋体"/>
          <w:b/>
          <w:sz w:val="24"/>
        </w:rPr>
        <w:t>例71 【知识点：长文档】</w:t>
      </w:r>
    </w:p>
    <w:p>
      <w:r>
        <w:rPr>
          <w:rFonts w:ascii="宋体" w:hAnsi="宋体" w:eastAsia="宋体"/>
          <w:b w:val="0"/>
          <w:sz w:val="24"/>
        </w:rPr>
        <w:t>WPS文字中自动生成目录的前提条件是：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文档中有图片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文档应用了标题样式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文档有分页符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文档有页码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解析：自动生成目录需要文档标题应用了内置标题样式(标题1/2/3)。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4.11 样式主题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样式：一组预设的格式设置集合(字体/字号/颜色/段落)，可快速统一文档格式。标题1样式用于一级标题。修改样式后，使用该样式的所有文本自动更新。主题：统一配色、字体和效果的整体风格。</w:t>
      </w:r>
    </w:p>
    <w:p>
      <w:r>
        <w:rPr>
          <w:rFonts w:ascii="宋体" w:hAnsi="宋体" w:eastAsia="宋体"/>
          <w:b w:val="0"/>
          <w:sz w:val="24"/>
        </w:rPr>
        <w:t>【考点提示】样式=预设格式集合。修改样式后应用该样式的文本自动更新。</w:t>
      </w:r>
    </w:p>
    <w:p>
      <w:r>
        <w:rPr>
          <w:rFonts w:ascii="宋体" w:hAnsi="宋体" w:eastAsia="宋体"/>
          <w:b/>
          <w:sz w:val="24"/>
        </w:rPr>
        <w:t>例72 【知识点：样式主题】</w:t>
      </w:r>
    </w:p>
    <w:p>
      <w:r>
        <w:rPr>
          <w:rFonts w:ascii="宋体" w:hAnsi="宋体" w:eastAsia="宋体"/>
          <w:b w:val="0"/>
          <w:sz w:val="24"/>
        </w:rPr>
        <w:t>WPS文字中样式的概念是：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文档的背景图案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一组预设的格式设置集合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文档的加密方式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页面布局方式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解析：样式是一组预设格式设置的集合，可快速应用到文本统一格式。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4.12 高级应用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高级功能：邮件合并(将数据源合并到模板，批量生成邀请函/信封)、分节符(不同节不同页面设置)、脚注尾注、书签、域、审阅(修订/批注)。通配符查找中*表示任意字符，?表示单个字符。</w:t>
      </w:r>
    </w:p>
    <w:p>
      <w:r>
        <w:rPr>
          <w:rFonts w:ascii="宋体" w:hAnsi="宋体" w:eastAsia="宋体"/>
          <w:b w:val="0"/>
          <w:sz w:val="24"/>
        </w:rPr>
        <w:t>【考点提示】邮件合并用于批量生成格式相同的文档。通配符*匹配任意字符。</w:t>
      </w:r>
    </w:p>
    <w:p>
      <w:r>
        <w:rPr>
          <w:rFonts w:ascii="宋体" w:hAnsi="宋体" w:eastAsia="宋体"/>
          <w:b/>
          <w:sz w:val="24"/>
        </w:rPr>
        <w:t>例73 【知识点：高级应用】</w:t>
      </w:r>
    </w:p>
    <w:p>
      <w:r>
        <w:rPr>
          <w:rFonts w:ascii="宋体" w:hAnsi="宋体" w:eastAsia="宋体"/>
          <w:b w:val="0"/>
          <w:sz w:val="24"/>
        </w:rPr>
        <w:t>WPS文字中邮件合并功能主要用于：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发送电子邮件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批量生成格式相同的文档(如邀请函)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合并多个文档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插入图片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解析：邮件合并将数据源数据合并到模板文档，批量生成邀请函/信封等。</w:t>
      </w:r>
    </w:p>
    <w:p/>
    <w:p>
      <w:r>
        <w:br w:type="page"/>
      </w:r>
    </w:p>
    <w:p>
      <w:pPr>
        <w:pStyle w:val="3"/>
      </w:pPr>
      <w:r>
        <w:rPr>
          <w:rFonts w:ascii="黑体" w:hAnsi="黑体" w:eastAsia="黑体"/>
          <w:b/>
          <w:sz w:val="36"/>
        </w:rPr>
        <w:t>模块五：WPS表格处理</w:t>
      </w:r>
    </w:p>
    <w:p>
      <w:r>
        <w:rPr>
          <w:rFonts w:ascii="宋体" w:hAnsi="宋体" w:eastAsia="宋体"/>
          <w:b w:val="0"/>
          <w:sz w:val="24"/>
        </w:rPr>
        <w:t>本模块覆盖8个知识点。</w:t>
      </w:r>
    </w:p>
    <w:p>
      <w:pPr>
        <w:pStyle w:val="4"/>
      </w:pPr>
      <w:r>
        <w:rPr>
          <w:rFonts w:ascii="黑体" w:hAnsi="黑体" w:eastAsia="黑体"/>
          <w:b/>
          <w:sz w:val="28"/>
        </w:rPr>
        <w:t>5.1 基础概念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WPS表格默认扩展名.xlsx。工作簿(Workbook)包含多个工作表(Worksheet)，工作表由行(1,2,3...)和列(A,B,C...)组成，交叉点为单元格。单元格地址=列标+行号(如A1、C5)。一个工作簿默认3个工作表。</w:t>
      </w:r>
    </w:p>
    <w:p>
      <w:r>
        <w:rPr>
          <w:rFonts w:ascii="宋体" w:hAnsi="宋体" w:eastAsia="宋体"/>
          <w:b w:val="0"/>
          <w:sz w:val="24"/>
        </w:rPr>
        <w:t>【考点提示】默认扩展名.xlsx。单元格地址=列标+行号。工作簿包含多个工作表。</w:t>
      </w:r>
    </w:p>
    <w:p>
      <w:r>
        <w:rPr>
          <w:rFonts w:ascii="宋体" w:hAnsi="宋体" w:eastAsia="宋体"/>
          <w:b/>
          <w:sz w:val="24"/>
        </w:rPr>
        <w:t>例74 【知识点：基础概念】</w:t>
      </w:r>
    </w:p>
    <w:p>
      <w:r>
        <w:rPr>
          <w:rFonts w:ascii="宋体" w:hAnsi="宋体" w:eastAsia="宋体"/>
          <w:b w:val="0"/>
          <w:sz w:val="24"/>
        </w:rPr>
        <w:t>WPS表格的默认文件扩展名是：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.xls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.xlsx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.csv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.et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解析：新版WPS表格默认使用.xlsx格式。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5.2 工作表操作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Shift+F11插入新工作表。右键操作：重命名、删除、复制、移动、隐藏工作表。工作表标签颜色可自定义。可跨工作簿移动/复制工作表。</w:t>
      </w:r>
    </w:p>
    <w:p>
      <w:r>
        <w:rPr>
          <w:rFonts w:ascii="宋体" w:hAnsi="宋体" w:eastAsia="宋体"/>
          <w:b w:val="0"/>
          <w:sz w:val="24"/>
        </w:rPr>
        <w:t>【考点提示】Shift+F11插入工作表。工作表可重命名/删除/复制/移动。</w:t>
      </w:r>
    </w:p>
    <w:p>
      <w:r>
        <w:rPr>
          <w:rFonts w:ascii="宋体" w:hAnsi="宋体" w:eastAsia="宋体"/>
          <w:b/>
          <w:sz w:val="24"/>
        </w:rPr>
        <w:t>例75 【知识点：工作表操作】</w:t>
      </w:r>
    </w:p>
    <w:p>
      <w:r>
        <w:rPr>
          <w:rFonts w:ascii="宋体" w:hAnsi="宋体" w:eastAsia="宋体"/>
          <w:b w:val="0"/>
          <w:sz w:val="24"/>
        </w:rPr>
        <w:t>WPS表格中插入工作表的快捷操作是：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Ctrl+N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Shift+F11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Alt+Tab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Ctrl+W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解析：Shift+F11快速插入新工作表。Ctrl+N新建工作簿。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5.3 数据输入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输入文本型数字(电话/身份证)先输入单引号，避免科学计数法。输入公式以=开头。输入当前日期快捷键Ctrl+;(分号)，输入当前时间快捷键Ctrl+Shift+:。填充柄(拖动右下角)可自动填充序列。</w:t>
      </w:r>
    </w:p>
    <w:p>
      <w:r>
        <w:rPr>
          <w:rFonts w:ascii="宋体" w:hAnsi="宋体" w:eastAsia="宋体"/>
          <w:b w:val="0"/>
          <w:sz w:val="24"/>
        </w:rPr>
        <w:t>【考点提示】文本型数字先输单引号。Ctrl+;输入日期。公式以=开头。</w:t>
      </w:r>
    </w:p>
    <w:p>
      <w:r>
        <w:rPr>
          <w:rFonts w:ascii="宋体" w:hAnsi="宋体" w:eastAsia="宋体"/>
          <w:b/>
          <w:sz w:val="24"/>
        </w:rPr>
        <w:t>例76 【知识点：数据输入】</w:t>
      </w:r>
    </w:p>
    <w:p>
      <w:r>
        <w:rPr>
          <w:rFonts w:ascii="宋体" w:hAnsi="宋体" w:eastAsia="宋体"/>
          <w:b w:val="0"/>
          <w:sz w:val="24"/>
        </w:rPr>
        <w:t>WPS表格中输入电话号码应先输入：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双引号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单引号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等号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井号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解析：先输入单引号可将数字强制识别为文本，避免科学计数法。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5.4 公式函数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公式以=开头。相对引用(A1)随位置变化，绝对引用($A$1)不变，混合引用($A1或A$1)。常用函数：SUM求和、AVERAGE平均、MAX/MIN极值、IF条件判断、VLOOKUP垂直查找、COUNT计数、RANK排名、COUNTIF条件计数、SUMIF条件求和。&amp;运算符连接文本。</w:t>
      </w:r>
    </w:p>
    <w:p>
      <w:r>
        <w:rPr>
          <w:rFonts w:ascii="宋体" w:hAnsi="宋体" w:eastAsia="宋体"/>
          <w:b w:val="0"/>
          <w:sz w:val="24"/>
        </w:rPr>
        <w:t>【考点提示】公式以=开头。$表示绝对引用。&amp;连接文本。VLOOKUP垂直查找。</w:t>
      </w:r>
    </w:p>
    <w:p>
      <w:r>
        <w:rPr>
          <w:rFonts w:ascii="宋体" w:hAnsi="宋体" w:eastAsia="宋体"/>
          <w:b/>
          <w:sz w:val="24"/>
        </w:rPr>
        <w:t>例77 【知识点：公式函数】</w:t>
      </w:r>
    </w:p>
    <w:p>
      <w:r>
        <w:rPr>
          <w:rFonts w:ascii="宋体" w:hAnsi="宋体" w:eastAsia="宋体"/>
          <w:b w:val="0"/>
          <w:sz w:val="24"/>
        </w:rPr>
        <w:t>WPS表格中公式必须以什么开头？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#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$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=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@</w:t>
      </w:r>
    </w:p>
    <w:p>
      <w:r>
        <w:rPr>
          <w:rFonts w:ascii="宋体" w:hAnsi="宋体" w:eastAsia="宋体"/>
          <w:b/>
          <w:sz w:val="24"/>
        </w:rPr>
        <w:t>答案：C</w:t>
      </w:r>
    </w:p>
    <w:p>
      <w:r>
        <w:rPr>
          <w:rFonts w:ascii="宋体" w:hAnsi="宋体" w:eastAsia="宋体"/>
          <w:b w:val="0"/>
          <w:sz w:val="24"/>
        </w:rPr>
        <w:t>解析：所有公式必须以等号=开头，否则被视为普通文本。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5.5 图表制作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图表类型：柱形图(比较大小)、折线图(显示趋势)、饼图(显示比例)、条形图、散点图(显示相关性)、面积图。创建图表先选数据区域再插入。插入路径：插入选项卡-&gt;图表。</w:t>
      </w:r>
    </w:p>
    <w:p>
      <w:r>
        <w:rPr>
          <w:rFonts w:ascii="宋体" w:hAnsi="宋体" w:eastAsia="宋体"/>
          <w:b w:val="0"/>
          <w:sz w:val="24"/>
        </w:rPr>
        <w:t>【考点提示】饼图显示比例关系。折线图显示趋势。柱形图比较大小。</w:t>
      </w:r>
    </w:p>
    <w:p>
      <w:r>
        <w:rPr>
          <w:rFonts w:ascii="宋体" w:hAnsi="宋体" w:eastAsia="宋体"/>
          <w:b/>
          <w:sz w:val="24"/>
        </w:rPr>
        <w:t>例78 【知识点：图表制作】</w:t>
      </w:r>
    </w:p>
    <w:p>
      <w:r>
        <w:rPr>
          <w:rFonts w:ascii="宋体" w:hAnsi="宋体" w:eastAsia="宋体"/>
          <w:b w:val="0"/>
          <w:sz w:val="24"/>
        </w:rPr>
        <w:t>展示各部分占总体的比例关系最适合的图表是：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柱形图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折线图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饼图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散点图</w:t>
      </w:r>
    </w:p>
    <w:p>
      <w:r>
        <w:rPr>
          <w:rFonts w:ascii="宋体" w:hAnsi="宋体" w:eastAsia="宋体"/>
          <w:b/>
          <w:sz w:val="24"/>
        </w:rPr>
        <w:t>答案：C</w:t>
      </w:r>
    </w:p>
    <w:p>
      <w:r>
        <w:rPr>
          <w:rFonts w:ascii="宋体" w:hAnsi="宋体" w:eastAsia="宋体"/>
          <w:b w:val="0"/>
          <w:sz w:val="24"/>
        </w:rPr>
        <w:t>解析：饼图适合展示部分占整体的比例关系。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5.6 数据处理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排序：最多3个关键字(主要/次要/第三)，升序或降序。筛选：显示满足条件的记录，隐藏不满足的。自动筛选和高级筛选。数据透视表：交互式报表，拖拽字段到行/列/值区域进行汇总分析。</w:t>
      </w:r>
    </w:p>
    <w:p>
      <w:r>
        <w:rPr>
          <w:rFonts w:ascii="宋体" w:hAnsi="宋体" w:eastAsia="宋体"/>
          <w:b w:val="0"/>
          <w:sz w:val="24"/>
        </w:rPr>
        <w:t>【考点提示】排序最多3个关键字。数据透视表用于汇总分析。</w:t>
      </w:r>
    </w:p>
    <w:p>
      <w:r>
        <w:rPr>
          <w:rFonts w:ascii="宋体" w:hAnsi="宋体" w:eastAsia="宋体"/>
          <w:b/>
          <w:sz w:val="24"/>
        </w:rPr>
        <w:t>例79 【知识点：数据处理】</w:t>
      </w:r>
    </w:p>
    <w:p>
      <w:r>
        <w:rPr>
          <w:rFonts w:ascii="宋体" w:hAnsi="宋体" w:eastAsia="宋体"/>
          <w:b w:val="0"/>
          <w:sz w:val="24"/>
        </w:rPr>
        <w:t>WPS表格中排序的关键字最多可以设置几个？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1个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2个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3个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不限</w:t>
      </w:r>
    </w:p>
    <w:p>
      <w:r>
        <w:rPr>
          <w:rFonts w:ascii="宋体" w:hAnsi="宋体" w:eastAsia="宋体"/>
          <w:b/>
          <w:sz w:val="24"/>
        </w:rPr>
        <w:t>答案：C</w:t>
      </w:r>
    </w:p>
    <w:p>
      <w:r>
        <w:rPr>
          <w:rFonts w:ascii="宋体" w:hAnsi="宋体" w:eastAsia="宋体"/>
          <w:b w:val="0"/>
          <w:sz w:val="24"/>
        </w:rPr>
        <w:t>解析：排序对话框最多可设置3个关键字：主要、次要、第三关键字。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5.7 保护打印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工作簿保护：防止插入/删除/重命名工作表。工作表保护：限制单元格编辑，启用前可设置允许编辑区域。隐藏公式：在单元格格式中设置隐藏。打印区域：指定打印范围。可设置打印标题行。</w:t>
      </w:r>
    </w:p>
    <w:p>
      <w:r>
        <w:rPr>
          <w:rFonts w:ascii="宋体" w:hAnsi="宋体" w:eastAsia="宋体"/>
          <w:b w:val="0"/>
          <w:sz w:val="24"/>
        </w:rPr>
        <w:t>【考点提示】工作簿保护防止修改结构。工作表保护限制编辑。</w:t>
      </w:r>
    </w:p>
    <w:p>
      <w:r>
        <w:rPr>
          <w:rFonts w:ascii="宋体" w:hAnsi="宋体" w:eastAsia="宋体"/>
          <w:b/>
          <w:sz w:val="24"/>
        </w:rPr>
        <w:t>例80 【知识点：保护打印】</w:t>
      </w:r>
    </w:p>
    <w:p>
      <w:r>
        <w:rPr>
          <w:rFonts w:ascii="宋体" w:hAnsi="宋体" w:eastAsia="宋体"/>
          <w:b w:val="0"/>
          <w:sz w:val="24"/>
        </w:rPr>
        <w:t>WPS表格中保护工作簿的作用是：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设置打印范围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防止他人插入或删除工作表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加密数据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自动计算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解析：工作簿保护防止他人插入、删除、重命名工作表。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5.8 高级应用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宏：录制操作序列，自动化重复性任务，提高效率。名称管理器：定义和管理命名区域。条件格式：根据条件自动设置单元格格式(如成绩&lt;60标红)。数据验证：限制输入内容(如只允许输入0-100)。</w:t>
      </w:r>
    </w:p>
    <w:p>
      <w:r>
        <w:rPr>
          <w:rFonts w:ascii="宋体" w:hAnsi="宋体" w:eastAsia="宋体"/>
          <w:b w:val="0"/>
          <w:sz w:val="24"/>
        </w:rPr>
        <w:t>【考点提示】宏用于自动化重复操作。条件格式根据条件自动格式化。</w:t>
      </w:r>
    </w:p>
    <w:p>
      <w:r>
        <w:rPr>
          <w:rFonts w:ascii="宋体" w:hAnsi="宋体" w:eastAsia="宋体"/>
          <w:b/>
          <w:sz w:val="24"/>
        </w:rPr>
        <w:t>例81 【知识点：高级应用】</w:t>
      </w:r>
    </w:p>
    <w:p>
      <w:r>
        <w:rPr>
          <w:rFonts w:ascii="宋体" w:hAnsi="宋体" w:eastAsia="宋体"/>
          <w:b w:val="0"/>
          <w:sz w:val="24"/>
        </w:rPr>
        <w:t>WPS表格中使用宏功能的主要目的是：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美化表格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自动化重复性操作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设置打印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添加批注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解析：宏录制操作序列，可自动执行重复性任务提高效率。</w:t>
      </w:r>
    </w:p>
    <w:p/>
    <w:p>
      <w:r>
        <w:br w:type="page"/>
      </w:r>
    </w:p>
    <w:p>
      <w:pPr>
        <w:pStyle w:val="3"/>
      </w:pPr>
      <w:r>
        <w:rPr>
          <w:rFonts w:ascii="黑体" w:hAnsi="黑体" w:eastAsia="黑体"/>
          <w:b/>
          <w:sz w:val="36"/>
        </w:rPr>
        <w:t>模块六：WPS演示文稿</w:t>
      </w:r>
    </w:p>
    <w:p>
      <w:r>
        <w:rPr>
          <w:rFonts w:ascii="宋体" w:hAnsi="宋体" w:eastAsia="宋体"/>
          <w:b w:val="0"/>
          <w:sz w:val="24"/>
        </w:rPr>
        <w:t>本模块覆盖10个知识点。</w:t>
      </w:r>
    </w:p>
    <w:p>
      <w:pPr>
        <w:pStyle w:val="4"/>
      </w:pPr>
      <w:r>
        <w:rPr>
          <w:rFonts w:ascii="黑体" w:hAnsi="黑体" w:eastAsia="黑体"/>
          <w:b/>
          <w:sz w:val="28"/>
        </w:rPr>
        <w:t>6.1 界面基础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WPS演示默认扩展名.pptx。界面：普通视图(幻灯片导航+编辑区+备注区)、幻灯片浏览视图(缩略图排列)、阅读视图。普通视图组成部分包括大纲/幻灯片窗格、编辑区、备注区。</w:t>
      </w:r>
    </w:p>
    <w:p>
      <w:r>
        <w:rPr>
          <w:rFonts w:ascii="宋体" w:hAnsi="宋体" w:eastAsia="宋体"/>
          <w:b w:val="0"/>
          <w:sz w:val="24"/>
        </w:rPr>
        <w:t>【考点提示】默认扩展名.pptx。幻灯片浏览视图用于查看整体布局。</w:t>
      </w:r>
    </w:p>
    <w:p>
      <w:r>
        <w:rPr>
          <w:rFonts w:ascii="宋体" w:hAnsi="宋体" w:eastAsia="宋体"/>
          <w:b/>
          <w:sz w:val="24"/>
        </w:rPr>
        <w:t>例82 【知识点：界面基础】</w:t>
      </w:r>
    </w:p>
    <w:p>
      <w:r>
        <w:rPr>
          <w:rFonts w:ascii="宋体" w:hAnsi="宋体" w:eastAsia="宋体"/>
          <w:b w:val="0"/>
          <w:sz w:val="24"/>
        </w:rPr>
        <w:t>WPS演示的默认文件扩展名是：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.ppt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.pptx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.pdf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.key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解析：新版WPS演示默认使用.pptx格式。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6.2 基础概念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演示文稿由多张幻灯片组成。模板(Template)提供布局框架和占位符，主题(Theme)定义视觉风格(配色/字体/效果)。主题是颜色/字体/效果的集合，模板除主题外还包含布局。</w:t>
      </w:r>
    </w:p>
    <w:p>
      <w:r>
        <w:rPr>
          <w:rFonts w:ascii="宋体" w:hAnsi="宋体" w:eastAsia="宋体"/>
          <w:b w:val="0"/>
          <w:sz w:val="24"/>
        </w:rPr>
        <w:t>【考点提示】主题定义视觉风格，模板提供布局框架。</w:t>
      </w:r>
    </w:p>
    <w:p>
      <w:r>
        <w:rPr>
          <w:rFonts w:ascii="宋体" w:hAnsi="宋体" w:eastAsia="宋体"/>
          <w:b/>
          <w:sz w:val="24"/>
        </w:rPr>
        <w:t>例83 【知识点：基础概念】</w:t>
      </w:r>
    </w:p>
    <w:p>
      <w:r>
        <w:rPr>
          <w:rFonts w:ascii="宋体" w:hAnsi="宋体" w:eastAsia="宋体"/>
          <w:b w:val="0"/>
          <w:sz w:val="24"/>
        </w:rPr>
        <w:t>演示文稿设计模板与主题的关系是：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完全相同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主题定义视觉风格，模板提供布局框架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模板是主题子集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两者无关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解析：主题定义配色/字体/效果(视觉风格)，模板除主题外还含布局和占位符。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6.3 幻灯片操作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Ctrl+M新建幻灯片，Ctrl+D复制当前幻灯片，Delete删除选中幻灯片。可调整幻灯片顺序(拖动)、设置幻灯片版式。在大纲视图中可批量编辑文本。</w:t>
      </w:r>
    </w:p>
    <w:p>
      <w:r>
        <w:rPr>
          <w:rFonts w:ascii="宋体" w:hAnsi="宋体" w:eastAsia="宋体"/>
          <w:b w:val="0"/>
          <w:sz w:val="24"/>
        </w:rPr>
        <w:t>【考点提示】Ctrl+M新建幻灯片。Ctrl+D复制幻灯片。Delete删除。</w:t>
      </w:r>
    </w:p>
    <w:p>
      <w:r>
        <w:rPr>
          <w:rFonts w:ascii="宋体" w:hAnsi="宋体" w:eastAsia="宋体"/>
          <w:b/>
          <w:sz w:val="24"/>
        </w:rPr>
        <w:t>例84 【知识点：幻灯片操作】</w:t>
      </w:r>
    </w:p>
    <w:p>
      <w:r>
        <w:rPr>
          <w:rFonts w:ascii="宋体" w:hAnsi="宋体" w:eastAsia="宋体"/>
          <w:b w:val="0"/>
          <w:sz w:val="24"/>
        </w:rPr>
        <w:t>WPS演示中新建幻灯片的快捷键是：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Ctrl+N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Ctrl+M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Ctrl+D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Ctrl+S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解析：Ctrl+M新建幻灯片。Ctrl+N新建演示文稿，Ctrl+D复制幻灯片。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6.4 幻灯片编辑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占位符类型：标题占位符、内容占位符(文本/图片/图表/表格/媒体)。版式决定占位符的数量和布局。大纲视图用于查看和编辑幻灯片文本结构。可将文字转换为SmartArt图形。</w:t>
      </w:r>
    </w:p>
    <w:p>
      <w:r>
        <w:rPr>
          <w:rFonts w:ascii="宋体" w:hAnsi="宋体" w:eastAsia="宋体"/>
          <w:b w:val="0"/>
          <w:sz w:val="24"/>
        </w:rPr>
        <w:t>【考点提示】占位符类型包括标题和内容占位符。版式决定占位符布局。</w:t>
      </w:r>
    </w:p>
    <w:p>
      <w:r>
        <w:rPr>
          <w:rFonts w:ascii="宋体" w:hAnsi="宋体" w:eastAsia="宋体"/>
          <w:b/>
          <w:sz w:val="24"/>
        </w:rPr>
        <w:t>例85 【知识点：幻灯片编辑】</w:t>
      </w:r>
    </w:p>
    <w:p>
      <w:r>
        <w:rPr>
          <w:rFonts w:ascii="宋体" w:hAnsi="宋体" w:eastAsia="宋体"/>
          <w:b w:val="0"/>
          <w:sz w:val="24"/>
        </w:rPr>
        <w:t>WPS演示中占位符的类型不包括：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标题占位符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内容占位符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视频占位符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公式占位符</w:t>
      </w:r>
    </w:p>
    <w:p>
      <w:r>
        <w:rPr>
          <w:rFonts w:ascii="宋体" w:hAnsi="宋体" w:eastAsia="宋体"/>
          <w:b/>
          <w:sz w:val="24"/>
        </w:rPr>
        <w:t>答案：D</w:t>
      </w:r>
    </w:p>
    <w:p>
      <w:r>
        <w:rPr>
          <w:rFonts w:ascii="宋体" w:hAnsi="宋体" w:eastAsia="宋体"/>
          <w:b w:val="0"/>
          <w:sz w:val="24"/>
        </w:rPr>
        <w:t>解析：占位符类型包括标题、内容(文本/图片/图表等)，无独立"公式占位符"。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6.5 文本编辑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文本占位符提供文字输入区域，用于输入标题和正文。字体格式在"开始"选项卡设置(字体/字号/颜色/加粗等)。段落对齐方式也在"开始"选项卡设置。</w:t>
      </w:r>
    </w:p>
    <w:p>
      <w:r>
        <w:rPr>
          <w:rFonts w:ascii="宋体" w:hAnsi="宋体" w:eastAsia="宋体"/>
          <w:b w:val="0"/>
          <w:sz w:val="24"/>
        </w:rPr>
        <w:t>【考点提示】文本占位符用于输入文字内容。字体和段落格式在"开始"选项卡设置。</w:t>
      </w:r>
    </w:p>
    <w:p>
      <w:r>
        <w:rPr>
          <w:rFonts w:ascii="宋体" w:hAnsi="宋体" w:eastAsia="宋体"/>
          <w:b/>
          <w:sz w:val="24"/>
        </w:rPr>
        <w:t>例86 【知识点：文本编辑】</w:t>
      </w:r>
    </w:p>
    <w:p>
      <w:r>
        <w:rPr>
          <w:rFonts w:ascii="宋体" w:hAnsi="宋体" w:eastAsia="宋体"/>
          <w:b w:val="0"/>
          <w:sz w:val="24"/>
        </w:rPr>
        <w:t>WPS演示中文本占位符的作用是：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播放音频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提供文字内容的输入区域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插入图片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设置动画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解析：文本占位符是幻灯片上预定义的文字输入区域。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6.6 设计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幻灯片母版统一设置所有幻灯片格式：背景样式、Logo位置、字体、页眉页脚、日期编号。母版中不能设置单张幻灯片的动画效果。多母版设计用于不同章节使用不同风格。母版修改后所有幻灯片自动更新。</w:t>
      </w:r>
    </w:p>
    <w:p>
      <w:r>
        <w:rPr>
          <w:rFonts w:ascii="宋体" w:hAnsi="宋体" w:eastAsia="宋体"/>
          <w:b w:val="0"/>
          <w:sz w:val="24"/>
        </w:rPr>
        <w:t>【考点提示】母版可设置背景/Logo/页眉页脚，不能设置单张幻灯片动画。</w:t>
      </w:r>
    </w:p>
    <w:p>
      <w:r>
        <w:rPr>
          <w:rFonts w:ascii="宋体" w:hAnsi="宋体" w:eastAsia="宋体"/>
          <w:b/>
          <w:sz w:val="24"/>
        </w:rPr>
        <w:t>例87 【知识点：设计】</w:t>
      </w:r>
    </w:p>
    <w:p>
      <w:r>
        <w:rPr>
          <w:rFonts w:ascii="宋体" w:hAnsi="宋体" w:eastAsia="宋体"/>
          <w:b w:val="0"/>
          <w:sz w:val="24"/>
        </w:rPr>
        <w:t>幻灯片母版中可以设置的内容不包括：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背景样式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Logo位置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单张幻灯片的动画效果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页眉页脚</w:t>
      </w:r>
    </w:p>
    <w:p>
      <w:r>
        <w:rPr>
          <w:rFonts w:ascii="宋体" w:hAnsi="宋体" w:eastAsia="宋体"/>
          <w:b/>
          <w:sz w:val="24"/>
        </w:rPr>
        <w:t>答案：C</w:t>
      </w:r>
    </w:p>
    <w:p>
      <w:r>
        <w:rPr>
          <w:rFonts w:ascii="宋体" w:hAnsi="宋体" w:eastAsia="宋体"/>
          <w:b w:val="0"/>
          <w:sz w:val="24"/>
        </w:rPr>
        <w:t>解析：母版设置全局格式，单张幻灯片动画需在普通视图单独设置。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6.7 设计美化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主题统一配色/字体/效果，可自定义。幻灯片母版作用是统一所有幻灯片格式。进入母版视图路径：视图选项卡-&gt;幻灯片母版。可自定义主题颜色和字体组合。</w:t>
      </w:r>
    </w:p>
    <w:p>
      <w:r>
        <w:rPr>
          <w:rFonts w:ascii="宋体" w:hAnsi="宋体" w:eastAsia="宋体"/>
          <w:b w:val="0"/>
          <w:sz w:val="24"/>
        </w:rPr>
        <w:t>【考点提示】进入母版：视图-&gt;幻灯片母版。主题统一配色/字体/效果。</w:t>
      </w:r>
    </w:p>
    <w:p>
      <w:r>
        <w:rPr>
          <w:rFonts w:ascii="宋体" w:hAnsi="宋体" w:eastAsia="宋体"/>
          <w:b/>
          <w:sz w:val="24"/>
        </w:rPr>
        <w:t>例88 【知识点：设计美化】</w:t>
      </w:r>
    </w:p>
    <w:p>
      <w:r>
        <w:rPr>
          <w:rFonts w:ascii="宋体" w:hAnsi="宋体" w:eastAsia="宋体"/>
          <w:b w:val="0"/>
          <w:sz w:val="24"/>
        </w:rPr>
        <w:t>WPS演示中主题的作用是：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添加动画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统一配色、字体和效果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插入图片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播放视频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解析：主题是预定义的配色方案/字体组合/效果集合，统一视觉风格。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6.8 动画交互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四种动画类型：进入(对象出现)、退出(对象消失)、强调(突出显示)、路径动画(沿路径移动)。添加动画路径：动画选项卡。动画刷复制动画效果。可设置触发器和动画顺序。</w:t>
      </w:r>
    </w:p>
    <w:p>
      <w:r>
        <w:rPr>
          <w:rFonts w:ascii="宋体" w:hAnsi="宋体" w:eastAsia="宋体"/>
          <w:b w:val="0"/>
          <w:sz w:val="24"/>
        </w:rPr>
        <w:t>【考点提示】四种动画类型：进入/退出/强调/路径。"旋转"不是独立类型。</w:t>
      </w:r>
    </w:p>
    <w:p>
      <w:r>
        <w:rPr>
          <w:rFonts w:ascii="宋体" w:hAnsi="宋体" w:eastAsia="宋体"/>
          <w:b/>
          <w:sz w:val="24"/>
        </w:rPr>
        <w:t>例89 【知识点：动画交互】</w:t>
      </w:r>
    </w:p>
    <w:p>
      <w:r>
        <w:rPr>
          <w:rFonts w:ascii="宋体" w:hAnsi="宋体" w:eastAsia="宋体"/>
          <w:b w:val="0"/>
          <w:sz w:val="24"/>
        </w:rPr>
        <w:t>WPS演示中动画的类型不包括：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进入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退出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强调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旋转</w:t>
      </w:r>
    </w:p>
    <w:p>
      <w:r>
        <w:rPr>
          <w:rFonts w:ascii="宋体" w:hAnsi="宋体" w:eastAsia="宋体"/>
          <w:b/>
          <w:sz w:val="24"/>
        </w:rPr>
        <w:t>答案：D</w:t>
      </w:r>
    </w:p>
    <w:p>
      <w:r>
        <w:rPr>
          <w:rFonts w:ascii="宋体" w:hAnsi="宋体" w:eastAsia="宋体"/>
          <w:b w:val="0"/>
          <w:sz w:val="24"/>
        </w:rPr>
        <w:t>解析：四种类型：进入、退出、强调、路径动画。"旋转"属于强调动画的一种效果。</w:t>
      </w:r>
    </w:p>
    <w:p/>
    <w:p>
      <w:pPr>
        <w:pStyle w:val="4"/>
      </w:pPr>
      <w:r>
        <w:rPr>
          <w:rFonts w:ascii="黑体" w:hAnsi="黑体" w:eastAsia="黑体"/>
          <w:b/>
          <w:sz w:val="28"/>
        </w:rPr>
        <w:t>6.9 放映输出</w:t>
      </w:r>
    </w:p>
    <w:p>
      <w:r>
        <w:rPr>
          <w:rFonts w:ascii="宋体" w:hAnsi="宋体" w:eastAsia="宋体"/>
          <w:b/>
          <w:sz w:val="24"/>
        </w:rPr>
        <w:t>【核心概念】</w:t>
      </w:r>
    </w:p>
    <w:p>
      <w:r>
        <w:rPr>
          <w:rFonts w:ascii="宋体" w:hAnsi="宋体" w:eastAsia="宋体"/>
          <w:b w:val="0"/>
          <w:sz w:val="24"/>
        </w:rPr>
        <w:t>F5从头放映，Shift+F5从当前幻灯片放映，Esc结束放映。放映类型：演讲者放映、观众自行浏览、在展台浏览。排练计时记录每张幻灯片播放时间。幻灯片切换效果设置切换方式和持续时间。</w:t>
      </w:r>
    </w:p>
    <w:p>
      <w:r>
        <w:rPr>
          <w:rFonts w:ascii="宋体" w:hAnsi="宋体" w:eastAsia="宋体"/>
          <w:b w:val="0"/>
          <w:sz w:val="24"/>
        </w:rPr>
        <w:t>【考点提示】F5从头放映。Shift+F5从当前放映。Esc退出。</w:t>
      </w:r>
    </w:p>
    <w:p>
      <w:r>
        <w:rPr>
          <w:rFonts w:ascii="宋体" w:hAnsi="宋体" w:eastAsia="宋体"/>
          <w:b/>
          <w:sz w:val="24"/>
        </w:rPr>
        <w:t>例90 【知识点：放映输出】</w:t>
      </w:r>
    </w:p>
    <w:p>
      <w:r>
        <w:rPr>
          <w:rFonts w:ascii="宋体" w:hAnsi="宋体" w:eastAsia="宋体"/>
          <w:b w:val="0"/>
          <w:sz w:val="24"/>
        </w:rPr>
        <w:t>WPS演示中从头开始放映的快捷键是：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A) F4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B) F5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C) F6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D) F7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r>
        <w:rPr>
          <w:rFonts w:ascii="宋体" w:hAnsi="宋体" w:eastAsia="宋体"/>
          <w:b w:val="0"/>
          <w:sz w:val="24"/>
        </w:rPr>
        <w:t>解析：F5从头开始放映。Shift+F5从当前幻灯片开始。Esc退出放映。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7C6C58"/>
    <w:rsid w:val="3282336F"/>
    <w:rsid w:val="4909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54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ChinaCoal</cp:lastModifiedBy>
  <dcterms:modified xsi:type="dcterms:W3CDTF">2026-08-21T06:17:40Z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3EC66BCC20AF453C8ACF0FA393335259</vt:lpwstr>
  </property>
</Properties>
</file>